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3A31D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数值积分算法设计与实现：梯形公式与复化梯形求积</w:t>
      </w:r>
    </w:p>
    <w:p w14:paraId="2C47A60C">
      <w:pPr>
        <w:rPr>
          <w:rFonts w:hint="eastAsia" w:ascii="微软雅黑" w:hAnsi="微软雅黑" w:eastAsia="微软雅黑" w:cs="微软雅黑"/>
        </w:rPr>
      </w:pPr>
    </w:p>
    <w:p w14:paraId="0A4690F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梯形求积公式推导</w:t>
      </w:r>
    </w:p>
    <w:p w14:paraId="708CC33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普通梯形公式</w:t>
      </w:r>
    </w:p>
    <w:p w14:paraId="3858DDF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在区间 [a,b] 上，用经过两点 (a,f(a)) 和 (b,f(b)) 的一次插值多项式近似 f(x)。</w:t>
      </w:r>
    </w:p>
    <w:p w14:paraId="5958B1B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一次插值多项式为：</w:t>
      </w:r>
    </w:p>
    <w:p w14:paraId="2997FBDE">
      <w:pPr>
        <w:rPr>
          <w:rFonts w:hint="eastAsia" w:ascii="微软雅黑" w:hAnsi="微软雅黑" w:eastAsia="微软雅黑" w:cs="微软雅黑"/>
        </w:rPr>
      </w:pPr>
    </w:p>
    <w:p w14:paraId="75914E61">
      <w:pPr>
        <w:rPr>
          <w:rFonts w:hint="eastAsia" w:ascii="微软雅黑" w:hAnsi="微软雅黑" w:eastAsia="微软雅黑" w:cs="微软雅黑"/>
          <w:i w:val="0"/>
        </w:rPr>
      </w:pPr>
      <m:oMathPara>
        <m:oMath>
          <m:sSub>
            <m:sSubPr>
              <m:ctrlPr>
                <w:rPr>
                  <w:rFonts w:hint="eastAsia" w:ascii="Cambria Math" w:hAnsi="Cambria Math" w:eastAsia="微软雅黑" w:cs="微软雅黑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</w:rPr>
                <m:t>P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</w:rPr>
                <m:t>1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</w:rPr>
            <m:t>(x)=f(a)</m:t>
          </m:r>
          <m:f>
            <m:fPr>
              <m:ctrlPr>
                <w:rPr>
                  <w:rFonts w:hint="eastAsia" w:ascii="Cambria Math" w:hAnsi="Cambria Math" w:eastAsia="微软雅黑" w:cs="微软雅黑"/>
                </w:rPr>
              </m:ctrlPr>
            </m:fPr>
            <m:num>
              <m:r>
                <m:rPr/>
                <w:rPr>
                  <w:rFonts w:hint="eastAsia" w:ascii="Cambria Math" w:hAnsi="Cambria Math" w:eastAsia="微软雅黑" w:cs="微软雅黑"/>
                </w:rPr>
                <m:t>b−x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num>
            <m:den>
              <m:r>
                <m:rPr/>
                <w:rPr>
                  <w:rFonts w:hint="eastAsia" w:ascii="Cambria Math" w:hAnsi="Cambria Math" w:eastAsia="微软雅黑" w:cs="微软雅黑"/>
                </w:rPr>
                <m:t>b−a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den>
          </m:f>
          <m:r>
            <m:rPr/>
            <w:rPr>
              <w:rFonts w:hint="eastAsia" w:ascii="Cambria Math" w:hAnsi="Cambria Math" w:eastAsia="微软雅黑" w:cs="微软雅黑"/>
            </w:rPr>
            <m:t>+f(b)</m:t>
          </m:r>
          <m:f>
            <m:fPr>
              <m:ctrlPr>
                <w:rPr>
                  <w:rFonts w:hint="eastAsia" w:ascii="Cambria Math" w:hAnsi="Cambria Math" w:eastAsia="微软雅黑" w:cs="微软雅黑"/>
                </w:rPr>
              </m:ctrlPr>
            </m:fPr>
            <m:num>
              <m:r>
                <m:rPr/>
                <w:rPr>
                  <w:rFonts w:hint="eastAsia" w:ascii="Cambria Math" w:hAnsi="Cambria Math" w:eastAsia="微软雅黑" w:cs="微软雅黑"/>
                </w:rPr>
                <m:t>x−a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num>
            <m:den>
              <m:r>
                <m:rPr/>
                <w:rPr>
                  <w:rFonts w:hint="eastAsia" w:ascii="Cambria Math" w:hAnsi="Cambria Math" w:eastAsia="微软雅黑" w:cs="微软雅黑"/>
                </w:rPr>
                <m:t>b−a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den>
          </m:f>
        </m:oMath>
      </m:oMathPara>
    </w:p>
    <w:p w14:paraId="19DA0AAC">
      <w:pPr>
        <w:rPr>
          <w:rFonts w:hint="eastAsia" w:ascii="微软雅黑" w:hAnsi="微软雅黑" w:eastAsia="微软雅黑" w:cs="微软雅黑"/>
          <w:i w:val="0"/>
        </w:rPr>
      </w:pPr>
    </w:p>
    <w:p w14:paraId="3E051E6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用 </w:t>
      </w:r>
      <m:oMath>
        <m:sSub>
          <m:sSubPr>
            <m:ctrlPr>
              <w:rPr>
                <w:rFonts w:hint="eastAsia" w:ascii="Cambria Math" w:hAnsi="Cambria Math" w:eastAsia="微软雅黑" w:cs="微软雅黑"/>
              </w:rPr>
            </m:ctrlPr>
          </m:sSubPr>
          <m:e>
            <m:r>
              <m:rPr/>
              <w:rPr>
                <w:rFonts w:hint="eastAsia" w:ascii="Cambria Math" w:hAnsi="Cambria Math" w:eastAsia="微软雅黑" w:cs="微软雅黑"/>
              </w:rPr>
              <m:t>P</m:t>
            </m:r>
            <m:ctrlPr>
              <w:rPr>
                <w:rFonts w:hint="eastAsia" w:ascii="Cambria Math" w:hAnsi="Cambria Math" w:eastAsia="微软雅黑" w:cs="微软雅黑"/>
              </w:rPr>
            </m:ctrlPr>
          </m:e>
          <m:sub>
            <m:r>
              <m:rPr/>
              <w:rPr>
                <w:rFonts w:hint="eastAsia" w:ascii="Cambria Math" w:hAnsi="Cambria Math" w:eastAsia="微软雅黑" w:cs="微软雅黑"/>
              </w:rPr>
              <m:t>1</m:t>
            </m:r>
            <m:ctrlPr>
              <w:rPr>
                <w:rFonts w:hint="eastAsia" w:ascii="Cambria Math" w:hAnsi="Cambria Math" w:eastAsia="微软雅黑" w:cs="微软雅黑"/>
              </w:rPr>
            </m:ctrlPr>
          </m:sub>
        </m:sSub>
        <m:r>
          <m:rPr/>
          <w:rPr>
            <w:rFonts w:hint="eastAsia" w:ascii="Cambria Math" w:hAnsi="Cambria Math" w:eastAsia="微软雅黑" w:cs="微软雅黑"/>
          </w:rPr>
          <m:t>(x)</m:t>
        </m:r>
      </m:oMath>
      <w:r>
        <w:rPr>
          <w:rFonts w:hint="eastAsia" w:ascii="微软雅黑" w:hAnsi="微软雅黑" w:eastAsia="微软雅黑" w:cs="微软雅黑"/>
        </w:rPr>
        <w:t>近似</w:t>
      </w:r>
      <m:oMath>
        <m:r>
          <m:rPr>
            <m:sty m:val="p"/>
          </m:rPr>
          <w:rPr>
            <w:rFonts w:hint="eastAsia" w:ascii="Cambria Math" w:hAnsi="Cambria Math" w:eastAsia="微软雅黑" w:cs="微软雅黑"/>
          </w:rPr>
          <m:t xml:space="preserve"> f(x)</m:t>
        </m:r>
      </m:oMath>
      <w:r>
        <w:rPr>
          <w:rFonts w:hint="eastAsia" w:ascii="微软雅黑" w:hAnsi="微软雅黑" w:eastAsia="微软雅黑" w:cs="微软雅黑"/>
        </w:rPr>
        <w:t>，则</w:t>
      </w:r>
    </w:p>
    <w:p w14:paraId="47464786">
      <w:pPr>
        <w:rPr>
          <w:rFonts w:hint="eastAsia" w:ascii="微软雅黑" w:hAnsi="微软雅黑" w:eastAsia="微软雅黑" w:cs="微软雅黑"/>
          <w:i w:val="0"/>
        </w:rPr>
      </w:pPr>
      <m:oMathPara>
        <m:oMath>
          <m:nary>
            <m:naryPr>
              <m:limLoc m:val="subSup"/>
              <m:ctrlPr>
                <w:rPr>
                  <w:rFonts w:hint="eastAsia" w:ascii="Cambria Math" w:hAnsi="Cambria Math" w:eastAsia="微软雅黑" w:cs="微软雅黑"/>
                </w:rPr>
              </m:ctrlPr>
            </m:naryPr>
            <m:sub>
              <m:r>
                <m:rPr/>
                <w:rPr>
                  <w:rFonts w:hint="eastAsia" w:ascii="Cambria Math" w:hAnsi="Cambria Math" w:eastAsia="微软雅黑" w:cs="微软雅黑"/>
                </w:rPr>
                <m:t>a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b>
            <m:sup>
              <m:r>
                <m:rPr/>
                <w:rPr>
                  <w:rFonts w:hint="eastAsia" w:ascii="Cambria Math" w:hAnsi="Cambria Math" w:eastAsia="微软雅黑" w:cs="微软雅黑"/>
                </w:rPr>
                <m:t>b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p>
            <m:e>
              <m:r>
                <m:rPr/>
                <w:rPr>
                  <w:rFonts w:hint="eastAsia" w:ascii="Cambria Math" w:hAnsi="Cambria Math" w:eastAsia="微软雅黑" w:cs="微软雅黑"/>
                </w:rPr>
                <m:t>f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e>
          </m:nary>
          <m:r>
            <m:rPr/>
            <w:rPr>
              <w:rFonts w:hint="eastAsia" w:ascii="Cambria Math" w:hAnsi="Cambria Math" w:eastAsia="微软雅黑" w:cs="微软雅黑"/>
            </w:rPr>
            <m:t>(x) dx≈</m:t>
          </m:r>
          <m:nary>
            <m:naryPr>
              <m:limLoc m:val="subSup"/>
              <m:ctrlPr>
                <w:rPr>
                  <w:rFonts w:hint="eastAsia" w:ascii="Cambria Math" w:hAnsi="Cambria Math" w:eastAsia="微软雅黑" w:cs="微软雅黑"/>
                </w:rPr>
              </m:ctrlPr>
            </m:naryPr>
            <m:sub>
              <m:r>
                <m:rPr/>
                <w:rPr>
                  <w:rFonts w:hint="eastAsia" w:ascii="Cambria Math" w:hAnsi="Cambria Math" w:eastAsia="微软雅黑" w:cs="微软雅黑"/>
                </w:rPr>
                <m:t>a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b>
            <m:sup>
              <m:r>
                <m:rPr/>
                <w:rPr>
                  <w:rFonts w:hint="eastAsia" w:ascii="Cambria Math" w:hAnsi="Cambria Math" w:eastAsia="微软雅黑" w:cs="微软雅黑"/>
                </w:rPr>
                <m:t>b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p>
            <m:e>
              <m:sSub>
                <m:sSubP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微软雅黑" w:cs="微软雅黑"/>
                    </w:rPr>
                    <m:t>P</m:t>
                  </m: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微软雅黑" w:cs="微软雅黑"/>
                    </w:rPr>
                    <m:t>1</m:t>
                  </m: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sub>
              </m:sSub>
              <m:ctrlPr>
                <w:rPr>
                  <w:rFonts w:hint="eastAsia" w:ascii="Cambria Math" w:hAnsi="Cambria Math" w:eastAsia="微软雅黑" w:cs="微软雅黑"/>
                </w:rPr>
              </m:ctrlPr>
            </m:e>
          </m:nary>
          <m:r>
            <m:rPr/>
            <w:rPr>
              <w:rFonts w:hint="eastAsia" w:ascii="Cambria Math" w:hAnsi="Cambria Math" w:eastAsia="微软雅黑" w:cs="微软雅黑"/>
            </w:rPr>
            <m:t>(x) dx</m:t>
          </m:r>
        </m:oMath>
      </m:oMathPara>
    </w:p>
    <w:p w14:paraId="2407D0D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计算积分：</w:t>
      </w:r>
    </w:p>
    <w:p w14:paraId="2F4408F7">
      <w:pPr>
        <w:rPr>
          <w:rFonts w:hint="eastAsia" w:ascii="微软雅黑" w:hAnsi="微软雅黑" w:eastAsia="微软雅黑" w:cs="微软雅黑"/>
          <w:i w:val="0"/>
        </w:rPr>
      </w:pPr>
      <m:oMathPara>
        <m:oMath>
          <m:nary>
            <m:naryPr>
              <m:limLoc m:val="subSup"/>
              <m:ctrlPr>
                <w:rPr>
                  <w:rFonts w:hint="eastAsia" w:ascii="Cambria Math" w:hAnsi="Cambria Math" w:eastAsia="微软雅黑" w:cs="微软雅黑"/>
                </w:rPr>
              </m:ctrlPr>
            </m:naryPr>
            <m:sub>
              <m:r>
                <m:rPr/>
                <w:rPr>
                  <w:rFonts w:hint="eastAsia" w:ascii="Cambria Math" w:hAnsi="Cambria Math" w:eastAsia="微软雅黑" w:cs="微软雅黑"/>
                </w:rPr>
                <m:t>a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b>
            <m:sup>
              <m:r>
                <m:rPr/>
                <w:rPr>
                  <w:rFonts w:hint="eastAsia" w:ascii="Cambria Math" w:hAnsi="Cambria Math" w:eastAsia="微软雅黑" w:cs="微软雅黑"/>
                </w:rPr>
                <m:t>b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p>
            <m:e>
              <m:sSub>
                <m:sSubP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微软雅黑" w:cs="微软雅黑"/>
                    </w:rPr>
                    <m:t>P</m:t>
                  </m: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微软雅黑" w:cs="微软雅黑"/>
                    </w:rPr>
                    <m:t>1</m:t>
                  </m: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sub>
              </m:sSub>
              <m:ctrlPr>
                <w:rPr>
                  <w:rFonts w:hint="eastAsia" w:ascii="Cambria Math" w:hAnsi="Cambria Math" w:eastAsia="微软雅黑" w:cs="微软雅黑"/>
                </w:rPr>
              </m:ctrlPr>
            </m:e>
          </m:nary>
          <m:r>
            <m:rPr/>
            <w:rPr>
              <w:rFonts w:hint="eastAsia" w:ascii="Cambria Math" w:hAnsi="Cambria Math" w:eastAsia="微软雅黑" w:cs="微软雅黑"/>
            </w:rPr>
            <m:t>(x) dx=f(a)</m:t>
          </m:r>
          <m:nary>
            <m:naryPr>
              <m:limLoc m:val="subSup"/>
              <m:ctrlPr>
                <w:rPr>
                  <w:rFonts w:hint="eastAsia" w:ascii="Cambria Math" w:hAnsi="Cambria Math" w:eastAsia="微软雅黑" w:cs="微软雅黑"/>
                </w:rPr>
              </m:ctrlPr>
            </m:naryPr>
            <m:sub>
              <m:r>
                <m:rPr/>
                <w:rPr>
                  <w:rFonts w:hint="eastAsia" w:ascii="Cambria Math" w:hAnsi="Cambria Math" w:eastAsia="微软雅黑" w:cs="微软雅黑"/>
                </w:rPr>
                <m:t>a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b>
            <m:sup>
              <m:r>
                <m:rPr/>
                <w:rPr>
                  <w:rFonts w:hint="eastAsia" w:ascii="Cambria Math" w:hAnsi="Cambria Math" w:eastAsia="微软雅黑" w:cs="微软雅黑"/>
                </w:rPr>
                <m:t>b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p>
            <m:e>
              <m:f>
                <m:fP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微软雅黑" w:cs="微软雅黑"/>
                    </w:rPr>
                    <m:t>b−x</m:t>
                  </m: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微软雅黑" w:cs="微软雅黑"/>
                    </w:rPr>
                    <m:t>b−a</m:t>
                  </m: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den>
              </m:f>
              <m:ctrlPr>
                <w:rPr>
                  <w:rFonts w:hint="eastAsia" w:ascii="Cambria Math" w:hAnsi="Cambria Math" w:eastAsia="微软雅黑" w:cs="微软雅黑"/>
                </w:rPr>
              </m:ctrlPr>
            </m:e>
          </m:nary>
          <m:r>
            <m:rPr/>
            <w:rPr>
              <w:rFonts w:hint="eastAsia" w:ascii="Cambria Math" w:hAnsi="Cambria Math" w:eastAsia="微软雅黑" w:cs="微软雅黑"/>
            </w:rPr>
            <m:t> dx+f(b)</m:t>
          </m:r>
          <m:nary>
            <m:naryPr>
              <m:limLoc m:val="subSup"/>
              <m:ctrlPr>
                <w:rPr>
                  <w:rFonts w:hint="eastAsia" w:ascii="Cambria Math" w:hAnsi="Cambria Math" w:eastAsia="微软雅黑" w:cs="微软雅黑"/>
                </w:rPr>
              </m:ctrlPr>
            </m:naryPr>
            <m:sub>
              <m:r>
                <m:rPr/>
                <w:rPr>
                  <w:rFonts w:hint="eastAsia" w:ascii="Cambria Math" w:hAnsi="Cambria Math" w:eastAsia="微软雅黑" w:cs="微软雅黑"/>
                </w:rPr>
                <m:t>a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b>
            <m:sup>
              <m:r>
                <m:rPr/>
                <w:rPr>
                  <w:rFonts w:hint="eastAsia" w:ascii="Cambria Math" w:hAnsi="Cambria Math" w:eastAsia="微软雅黑" w:cs="微软雅黑"/>
                </w:rPr>
                <m:t>b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p>
            <m:e>
              <m:f>
                <m:fP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微软雅黑" w:cs="微软雅黑"/>
                    </w:rPr>
                    <m:t>x−a</m:t>
                  </m: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微软雅黑" w:cs="微软雅黑"/>
                    </w:rPr>
                    <m:t>b−a</m:t>
                  </m: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den>
              </m:f>
              <m:ctrlPr>
                <w:rPr>
                  <w:rFonts w:hint="eastAsia" w:ascii="Cambria Math" w:hAnsi="Cambria Math" w:eastAsia="微软雅黑" w:cs="微软雅黑"/>
                </w:rPr>
              </m:ctrlPr>
            </m:e>
          </m:nary>
          <m:r>
            <m:rPr/>
            <w:rPr>
              <w:rFonts w:hint="eastAsia" w:ascii="Cambria Math" w:hAnsi="Cambria Math" w:eastAsia="微软雅黑" w:cs="微软雅黑"/>
            </w:rPr>
            <m:t> dx</m:t>
          </m:r>
        </m:oMath>
      </m:oMathPara>
    </w:p>
    <w:p w14:paraId="6163642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由于</w:t>
      </w:r>
    </w:p>
    <w:p w14:paraId="5C049237">
      <w:pPr>
        <w:rPr>
          <w:rFonts w:hint="eastAsia" w:ascii="微软雅黑" w:hAnsi="微软雅黑" w:eastAsia="微软雅黑" w:cs="微软雅黑"/>
          <w:i w:val="0"/>
        </w:rPr>
      </w:pPr>
      <m:oMathPara>
        <m:oMath>
          <m:nary>
            <m:naryPr>
              <m:limLoc m:val="subSup"/>
              <m:ctrlPr>
                <w:rPr>
                  <w:rFonts w:hint="eastAsia" w:ascii="Cambria Math" w:hAnsi="Cambria Math" w:eastAsia="微软雅黑" w:cs="微软雅黑"/>
                </w:rPr>
              </m:ctrlPr>
            </m:naryPr>
            <m:sub>
              <m:r>
                <m:rPr/>
                <w:rPr>
                  <w:rFonts w:hint="eastAsia" w:ascii="Cambria Math" w:hAnsi="Cambria Math" w:eastAsia="微软雅黑" w:cs="微软雅黑"/>
                </w:rPr>
                <m:t>a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b>
            <m:sup>
              <m:r>
                <m:rPr/>
                <w:rPr>
                  <w:rFonts w:hint="eastAsia" w:ascii="Cambria Math" w:hAnsi="Cambria Math" w:eastAsia="微软雅黑" w:cs="微软雅黑"/>
                </w:rPr>
                <m:t>b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p>
            <m:e>
              <m:f>
                <m:fP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微软雅黑" w:cs="微软雅黑"/>
                    </w:rPr>
                    <m:t>b−x</m:t>
                  </m: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微软雅黑" w:cs="微软雅黑"/>
                    </w:rPr>
                    <m:t>b−a</m:t>
                  </m: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den>
              </m:f>
              <m:ctrlPr>
                <w:rPr>
                  <w:rFonts w:hint="eastAsia" w:ascii="Cambria Math" w:hAnsi="Cambria Math" w:eastAsia="微软雅黑" w:cs="微软雅黑"/>
                </w:rPr>
              </m:ctrlPr>
            </m:e>
          </m:nary>
          <m:r>
            <m:rPr/>
            <w:rPr>
              <w:rFonts w:hint="eastAsia" w:ascii="Cambria Math" w:hAnsi="Cambria Math" w:eastAsia="微软雅黑" w:cs="微软雅黑"/>
            </w:rPr>
            <m:t> dx=</m:t>
          </m:r>
          <m:f>
            <m:fPr>
              <m:ctrlPr>
                <w:rPr>
                  <w:rFonts w:hint="eastAsia" w:ascii="Cambria Math" w:hAnsi="Cambria Math" w:eastAsia="微软雅黑" w:cs="微软雅黑"/>
                </w:rPr>
              </m:ctrlPr>
            </m:fPr>
            <m:num>
              <m:r>
                <m:rPr/>
                <w:rPr>
                  <w:rFonts w:hint="eastAsia" w:ascii="Cambria Math" w:hAnsi="Cambria Math" w:eastAsia="微软雅黑" w:cs="微软雅黑"/>
                </w:rPr>
                <m:t>b−a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num>
            <m:den>
              <m:r>
                <m:rPr/>
                <w:rPr>
                  <w:rFonts w:hint="eastAsia" w:ascii="Cambria Math" w:hAnsi="Cambria Math" w:eastAsia="微软雅黑" w:cs="微软雅黑"/>
                </w:rPr>
                <m:t>2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den>
          </m:f>
        </m:oMath>
      </m:oMathPara>
    </w:p>
    <w:p w14:paraId="06A9AC4A">
      <w:pPr>
        <w:rPr>
          <w:rFonts w:hint="eastAsia" w:ascii="微软雅黑" w:hAnsi="微软雅黑" w:eastAsia="微软雅黑" w:cs="微软雅黑"/>
          <w:i w:val="0"/>
        </w:rPr>
      </w:pPr>
      <m:oMathPara>
        <m:oMath>
          <m:nary>
            <m:naryPr>
              <m:limLoc m:val="subSup"/>
              <m:ctrlPr>
                <w:rPr>
                  <w:rFonts w:hint="eastAsia" w:ascii="Cambria Math" w:hAnsi="Cambria Math" w:eastAsia="微软雅黑" w:cs="微软雅黑"/>
                </w:rPr>
              </m:ctrlPr>
            </m:naryPr>
            <m:sub>
              <m:r>
                <m:rPr/>
                <w:rPr>
                  <w:rFonts w:hint="eastAsia" w:ascii="Cambria Math" w:hAnsi="Cambria Math" w:eastAsia="微软雅黑" w:cs="微软雅黑"/>
                </w:rPr>
                <m:t>a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b>
            <m:sup>
              <m:r>
                <m:rPr/>
                <w:rPr>
                  <w:rFonts w:hint="eastAsia" w:ascii="Cambria Math" w:hAnsi="Cambria Math" w:eastAsia="微软雅黑" w:cs="微软雅黑"/>
                </w:rPr>
                <m:t>b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p>
            <m:e>
              <m:f>
                <m:fP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微软雅黑" w:cs="微软雅黑"/>
                    </w:rPr>
                    <m:t>x−a</m:t>
                  </m: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微软雅黑" w:cs="微软雅黑"/>
                    </w:rPr>
                    <m:t>b−a</m:t>
                  </m: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den>
              </m:f>
              <m:ctrlPr>
                <w:rPr>
                  <w:rFonts w:hint="eastAsia" w:ascii="Cambria Math" w:hAnsi="Cambria Math" w:eastAsia="微软雅黑" w:cs="微软雅黑"/>
                </w:rPr>
              </m:ctrlPr>
            </m:e>
          </m:nary>
          <m:r>
            <m:rPr/>
            <w:rPr>
              <w:rFonts w:hint="eastAsia" w:ascii="Cambria Math" w:hAnsi="Cambria Math" w:eastAsia="微软雅黑" w:cs="微软雅黑"/>
            </w:rPr>
            <m:t> dx=</m:t>
          </m:r>
          <m:f>
            <m:fPr>
              <m:ctrlPr>
                <w:rPr>
                  <w:rFonts w:hint="eastAsia" w:ascii="Cambria Math" w:hAnsi="Cambria Math" w:eastAsia="微软雅黑" w:cs="微软雅黑"/>
                </w:rPr>
              </m:ctrlPr>
            </m:fPr>
            <m:num>
              <m:r>
                <m:rPr/>
                <w:rPr>
                  <w:rFonts w:hint="eastAsia" w:ascii="Cambria Math" w:hAnsi="Cambria Math" w:eastAsia="微软雅黑" w:cs="微软雅黑"/>
                </w:rPr>
                <m:t>b−a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num>
            <m:den>
              <m:r>
                <m:rPr/>
                <w:rPr>
                  <w:rFonts w:hint="eastAsia" w:ascii="Cambria Math" w:hAnsi="Cambria Math" w:eastAsia="微软雅黑" w:cs="微软雅黑"/>
                </w:rPr>
                <m:t>2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den>
          </m:f>
        </m:oMath>
      </m:oMathPara>
    </w:p>
    <w:p w14:paraId="016D04C0">
      <w:pPr>
        <w:rPr>
          <w:rFonts w:hint="eastAsia" w:ascii="微软雅黑" w:hAnsi="微软雅黑" w:eastAsia="微软雅黑" w:cs="微软雅黑"/>
          <w:i w:val="0"/>
        </w:rPr>
      </w:pPr>
    </w:p>
    <w:p w14:paraId="51CFABC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因此得到梯形公式：</w:t>
      </w:r>
    </w:p>
    <w:p w14:paraId="4F553B95">
      <w:pPr>
        <w:rPr>
          <w:rFonts w:hint="eastAsia" w:ascii="微软雅黑" w:hAnsi="微软雅黑" w:eastAsia="微软雅黑" w:cs="微软雅黑"/>
          <w:i w:val="0"/>
        </w:rPr>
      </w:pPr>
      <m:oMathPara>
        <m:oMath>
          <m:r>
            <m:rPr/>
            <w:rPr>
              <w:rFonts w:hint="eastAsia" w:ascii="Cambria Math" w:hAnsi="Cambria Math" w:eastAsia="微软雅黑" w:cs="微软雅黑"/>
            </w:rPr>
            <m:t>T=</m:t>
          </m:r>
          <m:f>
            <m:fPr>
              <m:ctrlPr>
                <w:rPr>
                  <w:rFonts w:hint="eastAsia" w:ascii="Cambria Math" w:hAnsi="Cambria Math" w:eastAsia="微软雅黑" w:cs="微软雅黑"/>
                </w:rPr>
              </m:ctrlPr>
            </m:fPr>
            <m:num>
              <m:r>
                <m:rPr/>
                <w:rPr>
                  <w:rFonts w:hint="eastAsia" w:ascii="Cambria Math" w:hAnsi="Cambria Math" w:eastAsia="微软雅黑" w:cs="微软雅黑"/>
                </w:rPr>
                <m:t>b−a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num>
            <m:den>
              <m:r>
                <m:rPr/>
                <w:rPr>
                  <w:rFonts w:hint="eastAsia" w:ascii="Cambria Math" w:hAnsi="Cambria Math" w:eastAsia="微软雅黑" w:cs="微软雅黑"/>
                </w:rPr>
                <m:t>2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den>
          </m:f>
          <m:r>
            <m:rPr/>
            <w:rPr>
              <w:rFonts w:hint="eastAsia" w:ascii="Cambria Math" w:hAnsi="Cambria Math" w:eastAsia="微软雅黑" w:cs="微软雅黑"/>
            </w:rPr>
            <m:t>[f(a)+f(b)]</m:t>
          </m:r>
        </m:oMath>
      </m:oMathPara>
    </w:p>
    <w:p w14:paraId="3CAAC8AB">
      <w:pPr>
        <w:rPr>
          <w:rFonts w:hint="eastAsia" w:ascii="微软雅黑" w:hAnsi="微软雅黑" w:eastAsia="微软雅黑" w:cs="微软雅黑"/>
          <w:i w:val="0"/>
        </w:rPr>
      </w:pPr>
    </w:p>
    <w:p w14:paraId="51EBCD3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梯形公式的几何意义</w:t>
      </w:r>
    </w:p>
    <w:p w14:paraId="15D0050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梯形公式相当于用连接曲线两端点的直线代替原函数曲线，积分值近似为梯形面积：</w:t>
      </w:r>
    </w:p>
    <w:p w14:paraId="3E61B687">
      <w:pPr>
        <w:rPr>
          <w:rFonts w:hint="eastAsia" w:ascii="微软雅黑" w:hAnsi="微软雅黑" w:eastAsia="微软雅黑" w:cs="微软雅黑"/>
          <w:i w:val="0"/>
        </w:rPr>
      </w:pPr>
      <m:oMathPara>
        <m:oMath>
          <m:r>
            <m:rPr/>
            <w:rPr>
              <w:rFonts w:hint="eastAsia" w:ascii="Cambria Math" w:hAnsi="Cambria Math" w:eastAsia="微软雅黑" w:cs="微软雅黑"/>
            </w:rPr>
            <m:t>T=</m:t>
          </m:r>
          <m:f>
            <m:fPr>
              <m:ctrlPr>
                <w:rPr>
                  <w:rFonts w:hint="eastAsia" w:ascii="Cambria Math" w:hAnsi="Cambria Math" w:eastAsia="微软雅黑" w:cs="微软雅黑"/>
                </w:rPr>
              </m:ctrlPr>
            </m:fPr>
            <m:num>
              <m:r>
                <m:rPr/>
                <w:rPr>
                  <w:rFonts w:hint="eastAsia" w:ascii="Cambria Math" w:hAnsi="Cambria Math" w:eastAsia="微软雅黑" w:cs="微软雅黑"/>
                </w:rPr>
                <m:t>上底+下底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num>
            <m:den>
              <m:r>
                <m:rPr/>
                <w:rPr>
                  <w:rFonts w:hint="eastAsia" w:ascii="Cambria Math" w:hAnsi="Cambria Math" w:eastAsia="微软雅黑" w:cs="微软雅黑"/>
                </w:rPr>
                <m:t>2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den>
          </m:f>
          <m:r>
            <m:rPr/>
            <w:rPr>
              <w:rFonts w:hint="eastAsia" w:ascii="Cambria Math" w:hAnsi="Cambria Math" w:eastAsia="微软雅黑" w:cs="微软雅黑"/>
            </w:rPr>
            <m:t>×高</m:t>
          </m:r>
        </m:oMath>
      </m:oMathPara>
    </w:p>
    <w:p w14:paraId="75C6F5CB">
      <w:pPr>
        <w:rPr>
          <w:rFonts w:hint="eastAsia" w:ascii="微软雅黑" w:hAnsi="微软雅黑" w:eastAsia="微软雅黑" w:cs="微软雅黑"/>
          <w:i w:val="0"/>
        </w:rPr>
      </w:pPr>
    </w:p>
    <w:p w14:paraId="38A1003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其中：</w:t>
      </w:r>
    </w:p>
    <w:p w14:paraId="107BDB00">
      <w:pPr>
        <w:ind w:left="5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上底和下底对应 f(a) 和 f(b)；</w:t>
      </w:r>
    </w:p>
    <w:p w14:paraId="317E554D">
      <w:pPr>
        <w:ind w:left="5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高对应区间长度 b-a。</w:t>
      </w:r>
    </w:p>
    <w:p w14:paraId="1B55DF8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梯形公式误差</w:t>
      </w:r>
    </w:p>
    <w:p w14:paraId="7D967CE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若 f(x) 在 [a,b] 上二阶连续可导，则梯形公式误差为：</w:t>
      </w:r>
    </w:p>
    <w:p w14:paraId="646C05B5">
      <w:pPr>
        <w:rPr>
          <w:rFonts w:hint="eastAsia" w:ascii="微软雅黑" w:hAnsi="微软雅黑" w:eastAsia="微软雅黑" w:cs="微软雅黑"/>
          <w:i w:val="0"/>
        </w:rPr>
      </w:pPr>
      <m:oMathPara>
        <m:oMath>
          <m:sSub>
            <m:sSubPr>
              <m:ctrlPr>
                <w:rPr>
                  <w:rFonts w:hint="eastAsia" w:ascii="Cambria Math" w:hAnsi="Cambria Math" w:eastAsia="微软雅黑" w:cs="微软雅黑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</w:rPr>
                <m:t>E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</w:rPr>
                <m:t>T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</w:rPr>
            <m:t>=I−T=−</m:t>
          </m:r>
          <m:f>
            <m:fPr>
              <m:ctrlPr>
                <w:rPr>
                  <w:rFonts w:hint="eastAsia" w:ascii="Cambria Math" w:hAnsi="Cambria Math" w:eastAsia="微软雅黑" w:cs="微软雅黑"/>
                </w:rPr>
              </m:ctrlPr>
            </m:fPr>
            <m:num>
              <m:r>
                <m:rPr/>
                <w:rPr>
                  <w:rFonts w:hint="eastAsia" w:ascii="Cambria Math" w:hAnsi="Cambria Math" w:eastAsia="微软雅黑" w:cs="微软雅黑"/>
                </w:rPr>
                <m:t>(b−a</m:t>
              </m:r>
              <m:sSup>
                <m:sSupP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微软雅黑" w:cs="微软雅黑"/>
                    </w:rPr>
                    <m:t>)</m:t>
                  </m: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微软雅黑" w:cs="微软雅黑"/>
                    </w:rPr>
                    <m:t>3</m:t>
                  </m: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sup>
              </m:sSup>
              <m:ctrlPr>
                <w:rPr>
                  <w:rFonts w:hint="eastAsia" w:ascii="Cambria Math" w:hAnsi="Cambria Math" w:eastAsia="微软雅黑" w:cs="微软雅黑"/>
                </w:rPr>
              </m:ctrlPr>
            </m:num>
            <m:den>
              <m:r>
                <m:rPr/>
                <w:rPr>
                  <w:rFonts w:hint="eastAsia" w:ascii="Cambria Math" w:hAnsi="Cambria Math" w:eastAsia="微软雅黑" w:cs="微软雅黑"/>
                </w:rPr>
                <m:t>12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den>
          </m:f>
          <m:r>
            <m:rPr/>
            <w:rPr>
              <w:rFonts w:hint="eastAsia" w:ascii="Cambria Math" w:hAnsi="Cambria Math" w:eastAsia="微软雅黑" w:cs="微软雅黑"/>
            </w:rPr>
            <m:t>f''(ξ)</m:t>
          </m:r>
        </m:oMath>
      </m:oMathPara>
    </w:p>
    <w:p w14:paraId="7612D36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其中 </w:t>
      </w:r>
      <m:oMath>
        <m:r>
          <m:rPr/>
          <w:rPr>
            <w:rFonts w:hint="eastAsia" w:ascii="Cambria Math" w:hAnsi="Cambria Math" w:eastAsia="微软雅黑" w:cs="微软雅黑"/>
          </w:rPr>
          <m:t>ξ∈(a,b)</m:t>
        </m:r>
      </m:oMath>
    </w:p>
    <w:p w14:paraId="66C5035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因此梯形公式的局部截断误差阶为：</w:t>
      </w:r>
    </w:p>
    <w:p w14:paraId="20A3670F">
      <w:pPr>
        <w:rPr>
          <w:rFonts w:hint="eastAsia" w:ascii="微软雅黑" w:hAnsi="微软雅黑" w:eastAsia="微软雅黑" w:cs="微软雅黑"/>
          <w:i w:val="0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微软雅黑" w:cs="微软雅黑"/>
              <w:lang w:val="en-US" w:eastAsia="zh-CN"/>
            </w:rPr>
            <m:t>O</m:t>
          </m:r>
          <m:r>
            <m:rPr>
              <m:sty m:val="p"/>
            </m:rPr>
            <w:rPr>
              <w:rFonts w:hint="default" w:ascii="Cambria Math" w:hAnsi="Cambria Math" w:eastAsia="微软雅黑" w:cs="微软雅黑"/>
            </w:rPr>
            <m:t xml:space="preserve">((b−a)^3) </m:t>
          </m:r>
        </m:oMath>
      </m:oMathPara>
    </w:p>
    <w:p w14:paraId="31F307F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梯形公式对一次多项式精确，对二次及更高次函数一般不再精确。</w:t>
      </w:r>
    </w:p>
    <w:p w14:paraId="0FB0CF3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本题普通梯形公式计算</w:t>
      </w:r>
    </w:p>
    <w:p w14:paraId="2836206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本题中：</w:t>
      </w:r>
    </w:p>
    <w:p w14:paraId="6E676ADC">
      <w:pPr>
        <w:rPr>
          <w:rFonts w:hint="eastAsia" w:ascii="微软雅黑" w:hAnsi="微软雅黑" w:eastAsia="微软雅黑" w:cs="微软雅黑"/>
          <w:i w:val="0"/>
        </w:rPr>
      </w:pPr>
      <m:oMathPara>
        <m:oMath>
          <m:r>
            <m:rPr/>
            <w:rPr>
              <w:rFonts w:hint="eastAsia" w:ascii="Cambria Math" w:hAnsi="Cambria Math" w:eastAsia="微软雅黑" w:cs="微软雅黑"/>
            </w:rPr>
            <m:t>f(t)=</m:t>
          </m:r>
          <m:f>
            <m:fPr>
              <m:ctrlPr>
                <w:rPr>
                  <w:rFonts w:hint="eastAsia" w:ascii="Cambria Math" w:hAnsi="Cambria Math" w:eastAsia="微软雅黑" w:cs="微软雅黑"/>
                </w:rPr>
              </m:ctrlPr>
            </m:fPr>
            <m:num>
              <m:r>
                <m:rPr/>
                <w:rPr>
                  <w:rFonts w:hint="eastAsia" w:ascii="Cambria Math" w:hAnsi="Cambria Math" w:eastAsia="微软雅黑" w:cs="微软雅黑"/>
                </w:rPr>
                <m:t>4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num>
            <m:den>
              <m:r>
                <m:rPr/>
                <w:rPr>
                  <w:rFonts w:hint="eastAsia" w:ascii="Cambria Math" w:hAnsi="Cambria Math" w:eastAsia="微软雅黑" w:cs="微软雅黑"/>
                </w:rPr>
                <m:t>1+</m:t>
              </m:r>
              <m:sSup>
                <m:sSupP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微软雅黑" w:cs="微软雅黑"/>
                    </w:rPr>
                    <m:t>t</m:t>
                  </m: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微软雅黑" w:cs="微软雅黑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sup>
              </m:sSup>
              <m:ctrlPr>
                <w:rPr>
                  <w:rFonts w:hint="eastAsia" w:ascii="Cambria Math" w:hAnsi="Cambria Math" w:eastAsia="微软雅黑" w:cs="微软雅黑"/>
                </w:rPr>
              </m:ctrlPr>
            </m:den>
          </m:f>
          <m:r>
            <m:rPr/>
            <w:rPr>
              <w:rFonts w:hint="eastAsia" w:ascii="Cambria Math" w:hAnsi="Cambria Math" w:eastAsia="微软雅黑" w:cs="微软雅黑"/>
            </w:rPr>
            <m:t>, a=0, b=1</m:t>
          </m:r>
        </m:oMath>
      </m:oMathPara>
    </w:p>
    <w:p w14:paraId="2CD78E90">
      <w:pPr>
        <w:rPr>
          <w:rFonts w:hint="eastAsia" w:ascii="微软雅黑" w:hAnsi="微软雅黑" w:eastAsia="微软雅黑" w:cs="微软雅黑"/>
          <w:i w:val="0"/>
        </w:rPr>
      </w:pPr>
    </w:p>
    <w:p w14:paraId="157C7B1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计算端点函数值：</w:t>
      </w:r>
    </w:p>
    <w:p w14:paraId="142CE739">
      <w:pPr>
        <w:rPr>
          <w:rFonts w:hint="eastAsia" w:ascii="微软雅黑" w:hAnsi="微软雅黑" w:eastAsia="微软雅黑" w:cs="微软雅黑"/>
          <w:i w:val="0"/>
        </w:rPr>
      </w:pPr>
      <m:oMathPara>
        <m:oMath>
          <m:r>
            <m:rPr/>
            <w:rPr>
              <w:rFonts w:hint="eastAsia" w:ascii="Cambria Math" w:hAnsi="Cambria Math" w:eastAsia="微软雅黑" w:cs="微软雅黑"/>
            </w:rPr>
            <m:t>f(0)=4</m:t>
          </m:r>
        </m:oMath>
      </m:oMathPara>
    </w:p>
    <w:p w14:paraId="54BFF759">
      <w:pPr>
        <w:rPr>
          <w:rFonts w:hint="eastAsia" w:ascii="微软雅黑" w:hAnsi="微软雅黑" w:eastAsia="微软雅黑" w:cs="微软雅黑"/>
          <w:i w:val="0"/>
        </w:rPr>
      </w:pPr>
      <m:oMathPara>
        <m:oMath>
          <m:r>
            <m:rPr/>
            <w:rPr>
              <w:rFonts w:hint="eastAsia" w:ascii="Cambria Math" w:hAnsi="Cambria Math" w:eastAsia="微软雅黑" w:cs="微软雅黑"/>
            </w:rPr>
            <m:t>f(1)=</m:t>
          </m:r>
          <m:f>
            <m:fPr>
              <m:ctrlPr>
                <w:rPr>
                  <w:rFonts w:hint="eastAsia" w:ascii="Cambria Math" w:hAnsi="Cambria Math" w:eastAsia="微软雅黑" w:cs="微软雅黑"/>
                </w:rPr>
              </m:ctrlPr>
            </m:fPr>
            <m:num>
              <m:r>
                <m:rPr/>
                <w:rPr>
                  <w:rFonts w:hint="eastAsia" w:ascii="Cambria Math" w:hAnsi="Cambria Math" w:eastAsia="微软雅黑" w:cs="微软雅黑"/>
                </w:rPr>
                <m:t>4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num>
            <m:den>
              <m:r>
                <m:rPr/>
                <w:rPr>
                  <w:rFonts w:hint="eastAsia" w:ascii="Cambria Math" w:hAnsi="Cambria Math" w:eastAsia="微软雅黑" w:cs="微软雅黑"/>
                </w:rPr>
                <m:t>2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den>
          </m:f>
          <m:r>
            <m:rPr/>
            <w:rPr>
              <w:rFonts w:hint="eastAsia" w:ascii="Cambria Math" w:hAnsi="Cambria Math" w:eastAsia="微软雅黑" w:cs="微软雅黑"/>
            </w:rPr>
            <m:t>=2</m:t>
          </m:r>
        </m:oMath>
      </m:oMathPara>
    </w:p>
    <w:p w14:paraId="06E5B47E">
      <w:pPr>
        <w:rPr>
          <w:rFonts w:hint="eastAsia" w:ascii="微软雅黑" w:hAnsi="微软雅黑" w:eastAsia="微软雅黑" w:cs="微软雅黑"/>
          <w:i w:val="0"/>
        </w:rPr>
      </w:pPr>
    </w:p>
    <w:p w14:paraId="42FE60C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所以普通梯形公式为：</w:t>
      </w:r>
    </w:p>
    <w:p w14:paraId="4E96217D">
      <w:pPr>
        <w:rPr>
          <w:rFonts w:hint="eastAsia" w:ascii="微软雅黑" w:hAnsi="微软雅黑" w:eastAsia="微软雅黑" w:cs="微软雅黑"/>
          <w:i w:val="0"/>
        </w:rPr>
      </w:pPr>
      <m:oMathPara>
        <m:oMath>
          <m:r>
            <m:rPr/>
            <w:rPr>
              <w:rFonts w:hint="eastAsia" w:ascii="Cambria Math" w:hAnsi="Cambria Math" w:eastAsia="微软雅黑" w:cs="微软雅黑"/>
            </w:rPr>
            <m:t>T=</m:t>
          </m:r>
          <m:f>
            <m:fPr>
              <m:ctrlPr>
                <w:rPr>
                  <w:rFonts w:hint="eastAsia" w:ascii="Cambria Math" w:hAnsi="Cambria Math" w:eastAsia="微软雅黑" w:cs="微软雅黑"/>
                </w:rPr>
              </m:ctrlPr>
            </m:fPr>
            <m:num>
              <m:r>
                <m:rPr/>
                <w:rPr>
                  <w:rFonts w:hint="eastAsia" w:ascii="Cambria Math" w:hAnsi="Cambria Math" w:eastAsia="微软雅黑" w:cs="微软雅黑"/>
                </w:rPr>
                <m:t>1−0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num>
            <m:den>
              <m:r>
                <m:rPr/>
                <w:rPr>
                  <w:rFonts w:hint="eastAsia" w:ascii="Cambria Math" w:hAnsi="Cambria Math" w:eastAsia="微软雅黑" w:cs="微软雅黑"/>
                </w:rPr>
                <m:t>2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den>
          </m:f>
          <m:r>
            <m:rPr/>
            <w:rPr>
              <w:rFonts w:hint="eastAsia" w:ascii="Cambria Math" w:hAnsi="Cambria Math" w:eastAsia="微软雅黑" w:cs="微软雅黑"/>
            </w:rPr>
            <m:t>[f(0)+f(1)]</m:t>
          </m:r>
        </m:oMath>
      </m:oMathPara>
    </w:p>
    <w:p w14:paraId="52691569">
      <w:pPr>
        <w:rPr>
          <w:rFonts w:hint="eastAsia" w:ascii="微软雅黑" w:hAnsi="微软雅黑" w:eastAsia="微软雅黑" w:cs="微软雅黑"/>
          <w:i w:val="0"/>
        </w:rPr>
      </w:pPr>
      <m:oMathPara>
        <m:oMath>
          <m:r>
            <m:rPr/>
            <w:rPr>
              <w:rFonts w:hint="eastAsia" w:ascii="Cambria Math" w:hAnsi="Cambria Math" w:eastAsia="微软雅黑" w:cs="微软雅黑"/>
            </w:rPr>
            <m:t>T=12(4+2)=3</m:t>
          </m:r>
        </m:oMath>
      </m:oMathPara>
    </w:p>
    <w:p w14:paraId="67654FF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绝对误差为：</w:t>
      </w:r>
    </w:p>
    <w:p w14:paraId="4FB8A77F">
      <w:pPr>
        <w:rPr>
          <w:rFonts w:hint="eastAsia" w:ascii="微软雅黑" w:hAnsi="微软雅黑" w:eastAsia="微软雅黑" w:cs="微软雅黑"/>
          <w:i w:val="0"/>
        </w:rPr>
      </w:pPr>
      <m:oMathPara>
        <m:oMath>
          <m:r>
            <m:rPr/>
            <w:rPr>
              <w:rFonts w:hint="eastAsia" w:ascii="Cambria Math" w:hAnsi="Cambria Math" w:eastAsia="微软雅黑" w:cs="微软雅黑"/>
            </w:rPr>
            <m:t>≈0.1415926536</m:t>
          </m:r>
        </m:oMath>
      </m:oMathPara>
    </w:p>
    <w:p w14:paraId="57EB6673">
      <w:pPr>
        <w:rPr>
          <w:rFonts w:hint="eastAsia" w:ascii="微软雅黑" w:hAnsi="微软雅黑" w:eastAsia="微软雅黑" w:cs="微软雅黑"/>
          <w:i w:val="0"/>
        </w:rPr>
      </w:pPr>
    </w:p>
    <w:p w14:paraId="585AC2F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复化梯形公式推导</w:t>
      </w:r>
    </w:p>
    <w:p w14:paraId="4A2C3C4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区间划分</w:t>
      </w:r>
    </w:p>
    <w:p w14:paraId="65DFB5F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将区间 [a,b] 等分为 n 份：</w:t>
      </w:r>
    </w:p>
    <w:p w14:paraId="7FB8A7C8">
      <w:pPr>
        <w:rPr>
          <w:rFonts w:hint="eastAsia" w:ascii="微软雅黑" w:hAnsi="微软雅黑" w:eastAsia="微软雅黑" w:cs="微软雅黑"/>
          <w:i w:val="0"/>
        </w:rPr>
      </w:pPr>
      <m:oMathPara>
        <m:oMath>
          <m:r>
            <m:rPr/>
            <w:rPr>
              <w:rFonts w:hint="eastAsia" w:ascii="Cambria Math" w:hAnsi="Cambria Math" w:eastAsia="微软雅黑" w:cs="微软雅黑"/>
            </w:rPr>
            <m:t>a=</m:t>
          </m:r>
          <m:sSub>
            <m:sSubPr>
              <m:ctrlPr>
                <w:rPr>
                  <w:rFonts w:hint="eastAsia" w:ascii="Cambria Math" w:hAnsi="Cambria Math" w:eastAsia="微软雅黑" w:cs="微软雅黑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</w:rPr>
                <m:t>0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</w:rPr>
            <m:t>&lt;</m:t>
          </m:r>
          <m:sSub>
            <m:sSubPr>
              <m:ctrlPr>
                <w:rPr>
                  <w:rFonts w:hint="eastAsia" w:ascii="Cambria Math" w:hAnsi="Cambria Math" w:eastAsia="微软雅黑" w:cs="微软雅黑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</w:rPr>
                <m:t>1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</w:rPr>
            <m:t>&lt;⋯&lt;</m:t>
          </m:r>
          <m:sSub>
            <m:sSubPr>
              <m:ctrlPr>
                <w:rPr>
                  <w:rFonts w:hint="eastAsia" w:ascii="Cambria Math" w:hAnsi="Cambria Math" w:eastAsia="微软雅黑" w:cs="微软雅黑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</w:rPr>
                <m:t>n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</w:rPr>
            <m:t>=b</m:t>
          </m:r>
          <m:r>
            <m:rPr>
              <m:sty m:val="p"/>
            </m:rPr>
            <w:rPr>
              <w:rFonts w:hint="eastAsia" w:ascii="Cambria Math" w:hAnsi="Cambria Math" w:eastAsia="微软雅黑" w:cs="微软雅黑"/>
            </w:rPr>
            <m:t xml:space="preserve"> </m:t>
          </m:r>
        </m:oMath>
      </m:oMathPara>
    </w:p>
    <w:p w14:paraId="5C06101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步长为：</w:t>
      </w:r>
    </w:p>
    <w:p w14:paraId="55D39FBE">
      <w:pPr>
        <w:rPr>
          <w:rFonts w:hint="eastAsia" w:ascii="微软雅黑" w:hAnsi="微软雅黑" w:eastAsia="微软雅黑" w:cs="微软雅黑"/>
          <w:i w:val="0"/>
        </w:rPr>
      </w:pPr>
      <m:oMathPara>
        <m:oMath>
          <m:r>
            <m:rPr/>
            <w:rPr>
              <w:rFonts w:hint="eastAsia" w:ascii="Cambria Math" w:hAnsi="Cambria Math" w:eastAsia="微软雅黑" w:cs="微软雅黑"/>
            </w:rPr>
            <m:t>h=</m:t>
          </m:r>
          <m:f>
            <m:fPr>
              <m:ctrlPr>
                <w:rPr>
                  <w:rFonts w:hint="eastAsia" w:ascii="Cambria Math" w:hAnsi="Cambria Math" w:eastAsia="微软雅黑" w:cs="微软雅黑"/>
                </w:rPr>
              </m:ctrlPr>
            </m:fPr>
            <m:num>
              <m:r>
                <m:rPr/>
                <w:rPr>
                  <w:rFonts w:hint="eastAsia" w:ascii="Cambria Math" w:hAnsi="Cambria Math" w:eastAsia="微软雅黑" w:cs="微软雅黑"/>
                </w:rPr>
                <m:t>b−a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num>
            <m:den>
              <m:r>
                <m:rPr/>
                <w:rPr>
                  <w:rFonts w:hint="eastAsia" w:ascii="Cambria Math" w:hAnsi="Cambria Math" w:eastAsia="微软雅黑" w:cs="微软雅黑"/>
                </w:rPr>
                <m:t>n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den>
          </m:f>
        </m:oMath>
      </m:oMathPara>
    </w:p>
    <w:p w14:paraId="583E4E3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节点为：</w:t>
      </w:r>
    </w:p>
    <w:p w14:paraId="02E294E4">
      <w:pPr>
        <w:rPr>
          <w:rFonts w:hint="eastAsia" w:ascii="微软雅黑" w:hAnsi="微软雅黑" w:eastAsia="微软雅黑" w:cs="微软雅黑"/>
          <w:i w:val="0"/>
        </w:rPr>
      </w:pPr>
      <m:oMathPara>
        <m:oMath>
          <m:sSub>
            <m:sSubPr>
              <m:ctrlPr>
                <w:rPr>
                  <w:rFonts w:hint="eastAsia" w:ascii="Cambria Math" w:hAnsi="Cambria Math" w:eastAsia="微软雅黑" w:cs="微软雅黑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</w:rPr>
                <m:t>i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</w:rPr>
            <m:t>=a+ih, i=0,1,⋯,n</m:t>
          </m:r>
        </m:oMath>
      </m:oMathPara>
    </w:p>
    <w:p w14:paraId="77C1C3C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局部梯形公式</w:t>
      </w:r>
    </w:p>
    <w:p w14:paraId="3DD3159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在每个小区间 [x_i,x_{i+1}] 上使用梯形公式：</w:t>
      </w:r>
    </w:p>
    <w:p w14:paraId="29C2B30E">
      <w:pPr>
        <w:rPr>
          <w:rFonts w:hint="eastAsia" w:ascii="微软雅黑" w:hAnsi="微软雅黑" w:eastAsia="微软雅黑" w:cs="微软雅黑"/>
        </w:rPr>
      </w:pPr>
      <m:oMathPara>
        <m:oMath>
          <m:nary>
            <m:naryPr>
              <m:limLoc m:val="subSup"/>
              <m:ctrlPr>
                <w:rPr>
                  <w:rFonts w:hint="eastAsia" w:ascii="Cambria Math" w:hAnsi="Cambria Math" w:eastAsia="微软雅黑" w:cs="微软雅黑"/>
                </w:rPr>
              </m:ctrlPr>
            </m:naryPr>
            <m:sub>
              <m:sSub>
                <m:sSubP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微软雅黑" w:cs="微软雅黑"/>
                    </w:rPr>
                    <m:t>x</m:t>
                  </m: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微软雅黑" w:cs="微软雅黑"/>
                    </w:rPr>
                    <m:t>i</m:t>
                  </m: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sub>
              </m:sSub>
              <m:ctrlPr>
                <w:rPr>
                  <w:rFonts w:hint="eastAsia" w:ascii="Cambria Math" w:hAnsi="Cambria Math" w:eastAsia="微软雅黑" w:cs="微软雅黑"/>
                </w:rPr>
              </m:ctrlPr>
            </m:sub>
            <m:sup>
              <m:sSub>
                <m:sSubP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微软雅黑" w:cs="微软雅黑"/>
                    </w:rPr>
                    <m:t>x</m:t>
                  </m: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微软雅黑" w:cs="微软雅黑"/>
                    </w:rPr>
                    <m:t>i+1</m:t>
                  </m: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sub>
              </m:sSub>
              <m:ctrlPr>
                <w:rPr>
                  <w:rFonts w:hint="eastAsia" w:ascii="Cambria Math" w:hAnsi="Cambria Math" w:eastAsia="微软雅黑" w:cs="微软雅黑"/>
                </w:rPr>
              </m:ctrlPr>
            </m:sup>
            <m:e>
              <m:r>
                <m:rPr/>
                <w:rPr>
                  <w:rFonts w:hint="eastAsia" w:ascii="Cambria Math" w:hAnsi="Cambria Math" w:eastAsia="微软雅黑" w:cs="微软雅黑"/>
                </w:rPr>
                <m:t>f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e>
          </m:nary>
          <m:r>
            <m:rPr/>
            <w:rPr>
              <w:rFonts w:hint="eastAsia" w:ascii="Cambria Math" w:hAnsi="Cambria Math" w:eastAsia="微软雅黑" w:cs="微软雅黑"/>
            </w:rPr>
            <m:t>(x) dx≈</m:t>
          </m:r>
          <m:f>
            <m:fPr>
              <m:ctrlPr>
                <w:rPr>
                  <w:rFonts w:hint="eastAsia" w:ascii="Cambria Math" w:hAnsi="Cambria Math" w:eastAsia="微软雅黑" w:cs="微软雅黑"/>
                </w:rPr>
              </m:ctrlPr>
            </m:fPr>
            <m:num>
              <m:r>
                <m:rPr/>
                <w:rPr>
                  <w:rFonts w:hint="eastAsia" w:ascii="Cambria Math" w:hAnsi="Cambria Math" w:eastAsia="微软雅黑" w:cs="微软雅黑"/>
                </w:rPr>
                <m:t>h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num>
            <m:den>
              <m:r>
                <m:rPr/>
                <w:rPr>
                  <w:rFonts w:hint="eastAsia" w:ascii="Cambria Math" w:hAnsi="Cambria Math" w:eastAsia="微软雅黑" w:cs="微软雅黑"/>
                </w:rPr>
                <m:t>2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den>
          </m:f>
          <m:r>
            <m:rPr/>
            <w:rPr>
              <w:rFonts w:hint="eastAsia" w:ascii="Cambria Math" w:hAnsi="Cambria Math" w:eastAsia="微软雅黑" w:cs="微软雅黑"/>
            </w:rPr>
            <m:t>[f(</m:t>
          </m:r>
          <m:sSub>
            <m:sSubPr>
              <m:ctrlPr>
                <w:rPr>
                  <w:rFonts w:hint="eastAsia" w:ascii="Cambria Math" w:hAnsi="Cambria Math" w:eastAsia="微软雅黑" w:cs="微软雅黑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</w:rPr>
                <m:t>i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</w:rPr>
            <m:t>)+f(</m:t>
          </m:r>
          <m:sSub>
            <m:sSubPr>
              <m:ctrlPr>
                <w:rPr>
                  <w:rFonts w:hint="eastAsia" w:ascii="Cambria Math" w:hAnsi="Cambria Math" w:eastAsia="微软雅黑" w:cs="微软雅黑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</w:rPr>
                <m:t>i+1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</w:rPr>
            <m:t>)]</m:t>
          </m:r>
        </m:oMath>
      </m:oMathPara>
    </w:p>
    <w:p w14:paraId="76686C7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对所有小区间求和：</w:t>
      </w:r>
    </w:p>
    <w:p w14:paraId="598DF560">
      <w:pPr>
        <w:rPr>
          <w:rFonts w:hint="eastAsia" w:ascii="微软雅黑" w:hAnsi="微软雅黑" w:eastAsia="微软雅黑" w:cs="微软雅黑"/>
          <w:i w:val="0"/>
        </w:rPr>
      </w:pPr>
      <m:oMathPara>
        <m:oMath>
          <m:sSub>
            <m:sSubPr>
              <m:ctrlPr>
                <w:rPr>
                  <w:rFonts w:hint="eastAsia" w:ascii="Cambria Math" w:hAnsi="Cambria Math" w:eastAsia="微软雅黑" w:cs="微软雅黑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</w:rPr>
                <m:t>T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</w:rPr>
                <m:t>n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</w:rPr>
            <m:t>=</m:t>
          </m:r>
          <m:nary>
            <m:naryPr>
              <m:chr m:val="∑"/>
              <m:limLoc m:val="subSup"/>
              <m:ctrlPr>
                <w:rPr>
                  <w:rFonts w:hint="eastAsia" w:ascii="Cambria Math" w:hAnsi="Cambria Math" w:eastAsia="微软雅黑" w:cs="微软雅黑"/>
                </w:rPr>
              </m:ctrlPr>
            </m:naryPr>
            <m:sub>
              <m:r>
                <m:rPr/>
                <w:rPr>
                  <w:rFonts w:hint="eastAsia" w:ascii="Cambria Math" w:hAnsi="Cambria Math" w:eastAsia="微软雅黑" w:cs="微软雅黑"/>
                </w:rPr>
                <m:t>i=0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b>
            <m:sup>
              <m:r>
                <m:rPr/>
                <w:rPr>
                  <w:rFonts w:hint="eastAsia" w:ascii="Cambria Math" w:hAnsi="Cambria Math" w:eastAsia="微软雅黑" w:cs="微软雅黑"/>
                </w:rPr>
                <m:t>n−1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p>
            <m:e>
              <m:f>
                <m:fP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微软雅黑" w:cs="微软雅黑"/>
                    </w:rPr>
                    <m:t>h</m:t>
                  </m: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微软雅黑" w:cs="微软雅黑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den>
              </m:f>
              <m:ctrlPr>
                <w:rPr>
                  <w:rFonts w:hint="eastAsia" w:ascii="Cambria Math" w:hAnsi="Cambria Math" w:eastAsia="微软雅黑" w:cs="微软雅黑"/>
                </w:rPr>
              </m:ctrlPr>
            </m:e>
          </m:nary>
          <m:r>
            <m:rPr/>
            <w:rPr>
              <w:rFonts w:hint="eastAsia" w:ascii="Cambria Math" w:hAnsi="Cambria Math" w:eastAsia="微软雅黑" w:cs="微软雅黑"/>
            </w:rPr>
            <m:t>[f(</m:t>
          </m:r>
          <m:sSub>
            <m:sSubPr>
              <m:ctrlPr>
                <w:rPr>
                  <w:rFonts w:hint="eastAsia" w:ascii="Cambria Math" w:hAnsi="Cambria Math" w:eastAsia="微软雅黑" w:cs="微软雅黑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</w:rPr>
                <m:t>i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</w:rPr>
            <m:t>)+f(</m:t>
          </m:r>
          <m:sSub>
            <m:sSubPr>
              <m:ctrlPr>
                <w:rPr>
                  <w:rFonts w:hint="eastAsia" w:ascii="Cambria Math" w:hAnsi="Cambria Math" w:eastAsia="微软雅黑" w:cs="微软雅黑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</w:rPr>
                <m:t>i+1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</w:rPr>
            <m:t>)]</m:t>
          </m:r>
        </m:oMath>
      </m:oMathPara>
    </w:p>
    <w:p w14:paraId="2BC1D47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展开：</w:t>
      </w:r>
    </w:p>
    <w:p w14:paraId="7D83C280">
      <w:pPr>
        <w:rPr>
          <w:rFonts w:hint="eastAsia" w:ascii="微软雅黑" w:hAnsi="微软雅黑" w:eastAsia="微软雅黑" w:cs="微软雅黑"/>
        </w:rPr>
      </w:pPr>
      <m:oMathPara>
        <m:oMath>
          <m:sSub>
            <m:sSubPr>
              <m:ctrlPr>
                <w:rPr>
                  <w:rFonts w:hint="eastAsia" w:ascii="Cambria Math" w:hAnsi="Cambria Math" w:eastAsia="微软雅黑" w:cs="微软雅黑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</w:rPr>
                <m:t>T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</w:rPr>
                <m:t>n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</w:rPr>
            <m:t>=</m:t>
          </m:r>
          <m:f>
            <m:fPr>
              <m:ctrlPr>
                <w:rPr>
                  <w:rFonts w:hint="eastAsia" w:ascii="Cambria Math" w:hAnsi="Cambria Math" w:eastAsia="微软雅黑" w:cs="微软雅黑"/>
                </w:rPr>
              </m:ctrlPr>
            </m:fPr>
            <m:num>
              <m:r>
                <m:rPr/>
                <w:rPr>
                  <w:rFonts w:hint="eastAsia" w:ascii="Cambria Math" w:hAnsi="Cambria Math" w:eastAsia="微软雅黑" w:cs="微软雅黑"/>
                </w:rPr>
                <m:t>h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num>
            <m:den>
              <m:r>
                <m:rPr/>
                <w:rPr>
                  <w:rFonts w:hint="eastAsia" w:ascii="Cambria Math" w:hAnsi="Cambria Math" w:eastAsia="微软雅黑" w:cs="微软雅黑"/>
                </w:rPr>
                <m:t>2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den>
          </m:f>
          <m:r>
            <m:rPr/>
            <w:rPr>
              <w:rFonts w:hint="eastAsia" w:ascii="Cambria Math" w:hAnsi="Cambria Math" w:eastAsia="微软雅黑" w:cs="微软雅黑"/>
            </w:rPr>
            <m:t>[f(</m:t>
          </m:r>
          <m:sSub>
            <m:sSubPr>
              <m:ctrlPr>
                <w:rPr>
                  <w:rFonts w:hint="eastAsia" w:ascii="Cambria Math" w:hAnsi="Cambria Math" w:eastAsia="微软雅黑" w:cs="微软雅黑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</w:rPr>
                <m:t>0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</w:rPr>
            <m:t>)+f(</m:t>
          </m:r>
          <m:sSub>
            <m:sSubPr>
              <m:ctrlPr>
                <w:rPr>
                  <w:rFonts w:hint="eastAsia" w:ascii="Cambria Math" w:hAnsi="Cambria Math" w:eastAsia="微软雅黑" w:cs="微软雅黑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</w:rPr>
                <m:t>1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</w:rPr>
            <m:t>)+f(</m:t>
          </m:r>
          <m:sSub>
            <m:sSubPr>
              <m:ctrlPr>
                <w:rPr>
                  <w:rFonts w:hint="eastAsia" w:ascii="Cambria Math" w:hAnsi="Cambria Math" w:eastAsia="微软雅黑" w:cs="微软雅黑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</w:rPr>
                <m:t>1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</w:rPr>
            <m:t>)+f(</m:t>
          </m:r>
          <m:sSub>
            <m:sSubPr>
              <m:ctrlPr>
                <w:rPr>
                  <w:rFonts w:hint="eastAsia" w:ascii="Cambria Math" w:hAnsi="Cambria Math" w:eastAsia="微软雅黑" w:cs="微软雅黑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</w:rPr>
                <m:t>2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</w:rPr>
            <m:t>)+⋯+f(</m:t>
          </m:r>
          <m:sSub>
            <m:sSubPr>
              <m:ctrlPr>
                <w:rPr>
                  <w:rFonts w:hint="eastAsia" w:ascii="Cambria Math" w:hAnsi="Cambria Math" w:eastAsia="微软雅黑" w:cs="微软雅黑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</w:rPr>
                <m:t>n−1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</w:rPr>
            <m:t>)+f(</m:t>
          </m:r>
          <m:sSub>
            <m:sSubPr>
              <m:ctrlPr>
                <w:rPr>
                  <w:rFonts w:hint="eastAsia" w:ascii="Cambria Math" w:hAnsi="Cambria Math" w:eastAsia="微软雅黑" w:cs="微软雅黑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</w:rPr>
                <m:t>n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</w:rPr>
            <m:t>)]</m:t>
          </m:r>
        </m:oMath>
      </m:oMathPara>
    </w:p>
    <w:p w14:paraId="6B66690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合并同类项：</w:t>
      </w:r>
    </w:p>
    <w:p w14:paraId="051C10AB">
      <w:pPr>
        <w:rPr>
          <w:rFonts w:hint="eastAsia" w:ascii="微软雅黑" w:hAnsi="微软雅黑" w:eastAsia="微软雅黑" w:cs="微软雅黑"/>
          <w:i w:val="0"/>
        </w:rPr>
      </w:pPr>
      <m:oMathPara>
        <m:oMath>
          <m:sSub>
            <m:sSubPr>
              <m:ctrlPr>
                <w:rPr>
                  <w:rFonts w:hint="eastAsia" w:ascii="Cambria Math" w:hAnsi="Cambria Math" w:eastAsia="微软雅黑" w:cs="微软雅黑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</w:rPr>
                <m:t>T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</w:rPr>
                <m:t>n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</w:rPr>
            <m:t>=</m:t>
          </m:r>
          <m:f>
            <m:fPr>
              <m:ctrlPr>
                <w:rPr>
                  <w:rFonts w:hint="eastAsia" w:ascii="Cambria Math" w:hAnsi="Cambria Math" w:eastAsia="微软雅黑" w:cs="微软雅黑"/>
                </w:rPr>
              </m:ctrlPr>
            </m:fPr>
            <m:num>
              <m:r>
                <m:rPr/>
                <w:rPr>
                  <w:rFonts w:hint="eastAsia" w:ascii="Cambria Math" w:hAnsi="Cambria Math" w:eastAsia="微软雅黑" w:cs="微软雅黑"/>
                </w:rPr>
                <m:t>h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num>
            <m:den>
              <m:r>
                <m:rPr/>
                <w:rPr>
                  <w:rFonts w:hint="eastAsia" w:ascii="Cambria Math" w:hAnsi="Cambria Math" w:eastAsia="微软雅黑" w:cs="微软雅黑"/>
                </w:rPr>
                <m:t>2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den>
          </m:f>
          <m:r>
            <m:rPr/>
            <w:rPr>
              <w:rFonts w:hint="eastAsia" w:ascii="Cambria Math" w:hAnsi="Cambria Math" w:eastAsia="微软雅黑" w:cs="微软雅黑"/>
            </w:rPr>
            <m:t>[f(</m:t>
          </m:r>
          <m:sSub>
            <m:sSubPr>
              <m:ctrlPr>
                <w:rPr>
                  <w:rFonts w:hint="eastAsia" w:ascii="Cambria Math" w:hAnsi="Cambria Math" w:eastAsia="微软雅黑" w:cs="微软雅黑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</w:rPr>
                <m:t>0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</w:rPr>
            <m:t>)+2</m:t>
          </m:r>
          <m:nary>
            <m:naryPr>
              <m:chr m:val="∑"/>
              <m:limLoc m:val="subSup"/>
              <m:ctrlPr>
                <w:rPr>
                  <w:rFonts w:hint="eastAsia" w:ascii="Cambria Math" w:hAnsi="Cambria Math" w:eastAsia="微软雅黑" w:cs="微软雅黑"/>
                </w:rPr>
              </m:ctrlPr>
            </m:naryPr>
            <m:sub>
              <m:r>
                <m:rPr/>
                <w:rPr>
                  <w:rFonts w:hint="eastAsia" w:ascii="Cambria Math" w:hAnsi="Cambria Math" w:eastAsia="微软雅黑" w:cs="微软雅黑"/>
                </w:rPr>
                <m:t>i=1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b>
            <m:sup>
              <m:r>
                <m:rPr/>
                <w:rPr>
                  <w:rFonts w:hint="eastAsia" w:ascii="Cambria Math" w:hAnsi="Cambria Math" w:eastAsia="微软雅黑" w:cs="微软雅黑"/>
                </w:rPr>
                <m:t>n−1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p>
            <m:e>
              <m:r>
                <m:rPr/>
                <w:rPr>
                  <w:rFonts w:hint="eastAsia" w:ascii="Cambria Math" w:hAnsi="Cambria Math" w:eastAsia="微软雅黑" w:cs="微软雅黑"/>
                </w:rPr>
                <m:t>f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e>
          </m:nary>
          <m:r>
            <m:rPr/>
            <w:rPr>
              <w:rFonts w:hint="eastAsia" w:ascii="Cambria Math" w:hAnsi="Cambria Math" w:eastAsia="微软雅黑" w:cs="微软雅黑"/>
            </w:rPr>
            <m:t>(</m:t>
          </m:r>
          <m:sSub>
            <m:sSubPr>
              <m:ctrlPr>
                <w:rPr>
                  <w:rFonts w:hint="eastAsia" w:ascii="Cambria Math" w:hAnsi="Cambria Math" w:eastAsia="微软雅黑" w:cs="微软雅黑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</w:rPr>
                <m:t>i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</w:rPr>
            <m:t>)+f(</m:t>
          </m:r>
          <m:sSub>
            <m:sSubPr>
              <m:ctrlPr>
                <w:rPr>
                  <w:rFonts w:hint="eastAsia" w:ascii="Cambria Math" w:hAnsi="Cambria Math" w:eastAsia="微软雅黑" w:cs="微软雅黑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</w:rPr>
                <m:t>n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</w:rPr>
            <m:t>)]</m:t>
          </m:r>
        </m:oMath>
      </m:oMathPara>
    </w:p>
    <w:p w14:paraId="4EE4EC0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因此复化梯形公式为：</w:t>
      </w:r>
    </w:p>
    <w:p w14:paraId="567A7F26">
      <w:pPr>
        <w:rPr>
          <w:rFonts w:hint="eastAsia" w:ascii="微软雅黑" w:hAnsi="微软雅黑" w:eastAsia="微软雅黑" w:cs="微软雅黑"/>
          <w:i w:val="0"/>
        </w:rPr>
      </w:pPr>
      <m:oMathPara>
        <m:oMath>
          <m:sSub>
            <m:sSubPr>
              <m:ctrlPr>
                <w:rPr>
                  <w:rFonts w:hint="eastAsia" w:ascii="Cambria Math" w:hAnsi="Cambria Math" w:eastAsia="微软雅黑" w:cs="微软雅黑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</w:rPr>
                <m:t>T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</w:rPr>
                <m:t>n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</w:rPr>
            <m:t>=h</m:t>
          </m:r>
          <m:d>
            <m:dPr>
              <m:begChr m:val="["/>
              <m:endChr m:val="]"/>
              <m:ctrlPr>
                <w:rPr>
                  <w:rFonts w:hint="eastAsia" w:ascii="Cambria Math" w:hAnsi="Cambria Math" w:eastAsia="微软雅黑" w:cs="微软雅黑"/>
                </w:rPr>
              </m:ctrlPr>
            </m:dPr>
            <m:e>
              <m:f>
                <m:fP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微软雅黑" w:cs="微软雅黑"/>
                    </w:rPr>
                    <m:t>f(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</w:rPr>
                        <m:t>0</m:t>
                      </m:r>
                      <m:ctrlPr>
                        <w:rPr>
                          <w:rFonts w:hint="eastAsia" w:ascii="Cambria Math" w:hAnsi="Cambria Math" w:eastAsia="微软雅黑" w:cs="微软雅黑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</w:rPr>
                    <m:t>)+f(</m:t>
                  </m:r>
                  <m:sSub>
                    <m:sSubPr>
                      <m:ctrlPr>
                        <w:rPr>
                          <w:rFonts w:hint="eastAsia" w:ascii="Cambria Math" w:hAnsi="Cambria Math" w:eastAsia="微软雅黑" w:cs="微软雅黑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微软雅黑" w:cs="微软雅黑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微软雅黑" w:cs="微软雅黑"/>
                        </w:rPr>
                        <m:t>n</m:t>
                      </m:r>
                      <m:ctrlPr>
                        <w:rPr>
                          <w:rFonts w:hint="eastAsia" w:ascii="Cambria Math" w:hAnsi="Cambria Math" w:eastAsia="微软雅黑" w:cs="微软雅黑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微软雅黑" w:cs="微软雅黑"/>
                    </w:rPr>
                    <m:t>)</m:t>
                  </m: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微软雅黑" w:cs="微软雅黑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den>
              </m:f>
              <m:r>
                <m:rPr/>
                <w:rPr>
                  <w:rFonts w:hint="eastAsia" w:ascii="Cambria Math" w:hAnsi="Cambria Math" w:eastAsia="微软雅黑" w:cs="微软雅黑"/>
                </w:rPr>
                <m:t>+</m:t>
              </m:r>
              <m:nary>
                <m:naryPr>
                  <m:chr m:val="∑"/>
                  <m:limLoc m:val="subSup"/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naryPr>
                <m:sub>
                  <m:r>
                    <m:rPr/>
                    <w:rPr>
                      <w:rFonts w:hint="eastAsia" w:ascii="Cambria Math" w:hAnsi="Cambria Math" w:eastAsia="微软雅黑" w:cs="微软雅黑"/>
                    </w:rPr>
                    <m:t>i=1</m:t>
                  </m: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微软雅黑" w:cs="微软雅黑"/>
                    </w:rPr>
                    <m:t>n−1</m:t>
                  </m: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sup>
                <m:e>
                  <m:r>
                    <m:rPr/>
                    <w:rPr>
                      <w:rFonts w:hint="eastAsia" w:ascii="Cambria Math" w:hAnsi="Cambria Math" w:eastAsia="微软雅黑" w:cs="微软雅黑"/>
                    </w:rPr>
                    <m:t>f</m:t>
                  </m: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e>
              </m:nary>
              <m:r>
                <m:rPr/>
                <w:rPr>
                  <w:rFonts w:hint="eastAsia" w:ascii="Cambria Math" w:hAnsi="Cambria Math" w:eastAsia="微软雅黑" w:cs="微软雅黑"/>
                </w:rPr>
                <m:t>(</m:t>
              </m:r>
              <m:sSub>
                <m:sSubP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微软雅黑" w:cs="微软雅黑"/>
                    </w:rPr>
                    <m:t>x</m:t>
                  </m: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微软雅黑" w:cs="微软雅黑"/>
                    </w:rPr>
                    <m:t>i</m:t>
                  </m: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微软雅黑" w:cs="微软雅黑"/>
                </w:rPr>
                <m:t>)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e>
          </m:d>
        </m:oMath>
      </m:oMathPara>
    </w:p>
    <w:p w14:paraId="6BED2351">
      <w:pPr>
        <w:rPr>
          <w:rFonts w:hint="eastAsia" w:ascii="微软雅黑" w:hAnsi="微软雅黑" w:eastAsia="微软雅黑" w:cs="微软雅黑"/>
          <w:i w:val="0"/>
        </w:rPr>
      </w:pPr>
    </w:p>
    <w:p w14:paraId="35D8E56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复化梯形公式误差</w:t>
      </w:r>
    </w:p>
    <w:p w14:paraId="7D7D730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单个小区间上的梯形误差为：</w:t>
      </w:r>
    </w:p>
    <w:p w14:paraId="1C903A61">
      <w:pPr>
        <w:rPr>
          <w:rFonts w:hint="eastAsia" w:ascii="微软雅黑" w:hAnsi="微软雅黑" w:eastAsia="微软雅黑" w:cs="微软雅黑"/>
          <w:i w:val="0"/>
        </w:rPr>
      </w:pPr>
      <m:oMathPara>
        <m:oMath>
          <m:r>
            <m:rPr/>
            <w:rPr>
              <w:rFonts w:hint="eastAsia" w:ascii="Cambria Math" w:hAnsi="Cambria Math" w:eastAsia="微软雅黑" w:cs="微软雅黑"/>
            </w:rPr>
            <m:t>O(</m:t>
          </m:r>
          <m:sSup>
            <m:sSupPr>
              <m:ctrlPr>
                <w:rPr>
                  <w:rFonts w:hint="eastAsia" w:ascii="Cambria Math" w:hAnsi="Cambria Math" w:eastAsia="微软雅黑" w:cs="微软雅黑"/>
                </w:rPr>
              </m:ctrlPr>
            </m:sSupPr>
            <m:e>
              <m:r>
                <m:rPr/>
                <w:rPr>
                  <w:rFonts w:hint="eastAsia" w:ascii="Cambria Math" w:hAnsi="Cambria Math" w:eastAsia="微软雅黑" w:cs="微软雅黑"/>
                </w:rPr>
                <m:t>h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e>
            <m:sup>
              <m:r>
                <m:rPr/>
                <w:rPr>
                  <w:rFonts w:hint="eastAsia" w:ascii="Cambria Math" w:hAnsi="Cambria Math" w:eastAsia="微软雅黑" w:cs="微软雅黑"/>
                </w:rPr>
                <m:t>3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p>
          </m:sSup>
          <m:r>
            <m:rPr/>
            <w:rPr>
              <w:rFonts w:hint="eastAsia" w:ascii="Cambria Math" w:hAnsi="Cambria Math" w:eastAsia="微软雅黑" w:cs="微软雅黑"/>
            </w:rPr>
            <m:t>)</m:t>
          </m:r>
        </m:oMath>
      </m:oMathPara>
    </w:p>
    <w:p w14:paraId="3691079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共有 n 个小区间，且</w:t>
      </w:r>
    </w:p>
    <w:p w14:paraId="0FD9DE0F">
      <w:pPr>
        <w:rPr>
          <w:rFonts w:hint="eastAsia" w:ascii="微软雅黑" w:hAnsi="微软雅黑" w:eastAsia="微软雅黑" w:cs="微软雅黑"/>
          <w:i w:val="0"/>
        </w:rPr>
      </w:pPr>
      <m:oMathPara>
        <m:oMath>
          <m:r>
            <m:rPr/>
            <w:rPr>
              <w:rFonts w:hint="eastAsia" w:ascii="Cambria Math" w:hAnsi="Cambria Math" w:eastAsia="微软雅黑" w:cs="微软雅黑"/>
            </w:rPr>
            <m:t>n=</m:t>
          </m:r>
          <m:f>
            <m:fPr>
              <m:ctrlPr>
                <w:rPr>
                  <w:rFonts w:hint="eastAsia" w:ascii="Cambria Math" w:hAnsi="Cambria Math" w:eastAsia="微软雅黑" w:cs="微软雅黑"/>
                </w:rPr>
              </m:ctrlPr>
            </m:fPr>
            <m:num>
              <m:r>
                <m:rPr/>
                <w:rPr>
                  <w:rFonts w:hint="eastAsia" w:ascii="Cambria Math" w:hAnsi="Cambria Math" w:eastAsia="微软雅黑" w:cs="微软雅黑"/>
                </w:rPr>
                <m:t>b−a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num>
            <m:den>
              <m:r>
                <m:rPr/>
                <w:rPr>
                  <w:rFonts w:hint="eastAsia" w:ascii="Cambria Math" w:hAnsi="Cambria Math" w:eastAsia="微软雅黑" w:cs="微软雅黑"/>
                </w:rPr>
                <m:t>h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den>
          </m:f>
        </m:oMath>
      </m:oMathPara>
    </w:p>
    <w:p w14:paraId="7A9AC97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因此整体误差阶为：</w:t>
      </w:r>
    </w:p>
    <w:p w14:paraId="3885E52A">
      <w:pPr>
        <w:rPr>
          <w:rFonts w:hint="eastAsia" w:ascii="微软雅黑" w:hAnsi="微软雅黑" w:eastAsia="微软雅黑" w:cs="微软雅黑"/>
          <w:i w:val="0"/>
        </w:rPr>
      </w:pPr>
      <m:oMathPara>
        <m:oMath>
          <m:r>
            <m:rPr/>
            <w:rPr>
              <w:rFonts w:hint="eastAsia" w:ascii="Cambria Math" w:hAnsi="Cambria Math" w:eastAsia="微软雅黑" w:cs="微软雅黑"/>
            </w:rPr>
            <m:t>nO(</m:t>
          </m:r>
          <m:sSup>
            <m:sSupPr>
              <m:ctrlPr>
                <w:rPr>
                  <w:rFonts w:hint="eastAsia" w:ascii="Cambria Math" w:hAnsi="Cambria Math" w:eastAsia="微软雅黑" w:cs="微软雅黑"/>
                </w:rPr>
              </m:ctrlPr>
            </m:sSupPr>
            <m:e>
              <m:r>
                <m:rPr/>
                <w:rPr>
                  <w:rFonts w:hint="eastAsia" w:ascii="Cambria Math" w:hAnsi="Cambria Math" w:eastAsia="微软雅黑" w:cs="微软雅黑"/>
                </w:rPr>
                <m:t>h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e>
            <m:sup>
              <m:r>
                <m:rPr/>
                <w:rPr>
                  <w:rFonts w:hint="eastAsia" w:ascii="Cambria Math" w:hAnsi="Cambria Math" w:eastAsia="微软雅黑" w:cs="微软雅黑"/>
                </w:rPr>
                <m:t>3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p>
          </m:sSup>
          <m:r>
            <m:rPr/>
            <w:rPr>
              <w:rFonts w:hint="eastAsia" w:ascii="Cambria Math" w:hAnsi="Cambria Math" w:eastAsia="微软雅黑" w:cs="微软雅黑"/>
            </w:rPr>
            <m:t>)=O(</m:t>
          </m:r>
          <m:sSup>
            <m:sSupPr>
              <m:ctrlPr>
                <w:rPr>
                  <w:rFonts w:hint="eastAsia" w:ascii="Cambria Math" w:hAnsi="Cambria Math" w:eastAsia="微软雅黑" w:cs="微软雅黑"/>
                </w:rPr>
              </m:ctrlPr>
            </m:sSupPr>
            <m:e>
              <m:r>
                <m:rPr/>
                <w:rPr>
                  <w:rFonts w:hint="eastAsia" w:ascii="Cambria Math" w:hAnsi="Cambria Math" w:eastAsia="微软雅黑" w:cs="微软雅黑"/>
                </w:rPr>
                <m:t>h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e>
            <m:sup>
              <m:r>
                <m:rPr/>
                <w:rPr>
                  <w:rFonts w:hint="eastAsia" w:ascii="Cambria Math" w:hAnsi="Cambria Math" w:eastAsia="微软雅黑" w:cs="微软雅黑"/>
                </w:rPr>
                <m:t>2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p>
          </m:sSup>
          <m:r>
            <m:rPr/>
            <w:rPr>
              <w:rFonts w:hint="eastAsia" w:ascii="Cambria Math" w:hAnsi="Cambria Math" w:eastAsia="微软雅黑" w:cs="微软雅黑"/>
            </w:rPr>
            <m:t>)</m:t>
          </m:r>
        </m:oMath>
      </m:oMathPara>
    </w:p>
    <w:p w14:paraId="1D2A0822">
      <w:pPr>
        <w:rPr>
          <w:rFonts w:hint="eastAsia" w:ascii="微软雅黑" w:hAnsi="微软雅黑" w:eastAsia="微软雅黑" w:cs="微软雅黑"/>
          <w:i w:val="0"/>
        </w:rPr>
      </w:pPr>
    </w:p>
    <w:p w14:paraId="651BBB3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更精确地，若 f''(x) 连续，则：</w:t>
      </w:r>
    </w:p>
    <w:p w14:paraId="22635FDD">
      <w:pPr>
        <w:rPr>
          <w:rFonts w:hint="eastAsia" w:ascii="微软雅黑" w:hAnsi="微软雅黑" w:eastAsia="微软雅黑" w:cs="微软雅黑"/>
          <w:i w:val="0"/>
        </w:rPr>
      </w:pPr>
      <m:oMathPara>
        <m:oMath>
          <m:sSub>
            <m:sSubPr>
              <m:ctrlPr>
                <w:rPr>
                  <w:rFonts w:hint="eastAsia" w:ascii="Cambria Math" w:hAnsi="Cambria Math" w:eastAsia="微软雅黑" w:cs="微软雅黑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</w:rPr>
                <m:t>E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e>
            <m:sub>
              <m:sSub>
                <m:sSubP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微软雅黑" w:cs="微软雅黑"/>
                    </w:rPr>
                    <m:t>T</m:t>
                  </m: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微软雅黑" w:cs="微软雅黑"/>
                    </w:rPr>
                    <m:t>n</m:t>
                  </m: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sub>
              </m:sSub>
              <m:ctrlPr>
                <w:rPr>
                  <w:rFonts w:hint="eastAsia" w:ascii="Cambria Math" w:hAnsi="Cambria Math" w:eastAsia="微软雅黑" w:cs="微软雅黑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</w:rPr>
            <m:t>=I−</m:t>
          </m:r>
          <m:sSub>
            <m:sSubPr>
              <m:ctrlPr>
                <w:rPr>
                  <w:rFonts w:hint="eastAsia" w:ascii="Cambria Math" w:hAnsi="Cambria Math" w:eastAsia="微软雅黑" w:cs="微软雅黑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</w:rPr>
                <m:t>T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e>
            <m:sub>
              <m:r>
                <m:rPr/>
                <w:rPr>
                  <w:rFonts w:hint="eastAsia" w:ascii="Cambria Math" w:hAnsi="Cambria Math" w:eastAsia="微软雅黑" w:cs="微软雅黑"/>
                </w:rPr>
                <m:t>n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</w:rPr>
            <m:t>=−</m:t>
          </m:r>
          <m:f>
            <m:fPr>
              <m:ctrlPr>
                <w:rPr>
                  <w:rFonts w:hint="eastAsia" w:ascii="Cambria Math" w:hAnsi="Cambria Math" w:eastAsia="微软雅黑" w:cs="微软雅黑"/>
                </w:rPr>
              </m:ctrlPr>
            </m:fPr>
            <m:num>
              <m:r>
                <m:rPr/>
                <w:rPr>
                  <w:rFonts w:hint="eastAsia" w:ascii="Cambria Math" w:hAnsi="Cambria Math" w:eastAsia="微软雅黑" w:cs="微软雅黑"/>
                </w:rPr>
                <m:t>b−a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num>
            <m:den>
              <m:r>
                <m:rPr/>
                <w:rPr>
                  <w:rFonts w:hint="eastAsia" w:ascii="Cambria Math" w:hAnsi="Cambria Math" w:eastAsia="微软雅黑" w:cs="微软雅黑"/>
                </w:rPr>
                <m:t>12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den>
          </m:f>
          <m:sSup>
            <m:sSupPr>
              <m:ctrlPr>
                <w:rPr>
                  <w:rFonts w:hint="eastAsia" w:ascii="Cambria Math" w:hAnsi="Cambria Math" w:eastAsia="微软雅黑" w:cs="微软雅黑"/>
                </w:rPr>
              </m:ctrlPr>
            </m:sSupPr>
            <m:e>
              <m:r>
                <m:rPr/>
                <w:rPr>
                  <w:rFonts w:hint="eastAsia" w:ascii="Cambria Math" w:hAnsi="Cambria Math" w:eastAsia="微软雅黑" w:cs="微软雅黑"/>
                </w:rPr>
                <m:t>h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e>
            <m:sup>
              <m:r>
                <m:rPr/>
                <w:rPr>
                  <w:rFonts w:hint="eastAsia" w:ascii="Cambria Math" w:hAnsi="Cambria Math" w:eastAsia="微软雅黑" w:cs="微软雅黑"/>
                </w:rPr>
                <m:t>2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p>
          </m:sSup>
          <m:r>
            <m:rPr/>
            <w:rPr>
              <w:rFonts w:hint="eastAsia" w:ascii="Cambria Math" w:hAnsi="Cambria Math" w:eastAsia="微软雅黑" w:cs="微软雅黑"/>
            </w:rPr>
            <m:t>f''(ξ)</m:t>
          </m:r>
        </m:oMath>
      </m:oMathPara>
    </w:p>
    <w:p w14:paraId="163F1A6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其中</w:t>
      </w:r>
      <m:oMath>
        <m:r>
          <m:rPr/>
          <w:rPr>
            <w:rFonts w:hint="eastAsia" w:ascii="Cambria Math" w:hAnsi="Cambria Math" w:eastAsia="微软雅黑" w:cs="微软雅黑"/>
          </w:rPr>
          <m:t>ξ∈(a,b)</m:t>
        </m:r>
      </m:oMath>
      <w:r>
        <w:rPr>
          <w:rFonts w:hint="eastAsia" w:ascii="微软雅黑" w:hAnsi="微软雅黑" w:eastAsia="微软雅黑" w:cs="微软雅黑"/>
        </w:rPr>
        <w:t>。</w:t>
      </w:r>
    </w:p>
    <w:p w14:paraId="64BD4B6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所以复化梯形公式是二阶方法：</w:t>
      </w:r>
    </w:p>
    <w:p w14:paraId="7DE799A7">
      <w:pPr>
        <w:rPr>
          <w:rFonts w:hint="eastAsia" w:ascii="微软雅黑" w:hAnsi="微软雅黑" w:eastAsia="微软雅黑" w:cs="微软雅黑"/>
          <w:i w:val="0"/>
        </w:rPr>
      </w:pPr>
      <m:oMathPara>
        <m:oMath>
          <m:sSub>
            <m:sSubPr>
              <m:ctrlPr>
                <w:rPr>
                  <w:rFonts w:hint="eastAsia" w:ascii="Cambria Math" w:hAnsi="Cambria Math" w:eastAsia="微软雅黑" w:cs="微软雅黑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</w:rPr>
                <m:t>E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e>
            <m:sub>
              <m:sSub>
                <m:sSubP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微软雅黑" w:cs="微软雅黑"/>
                    </w:rPr>
                    <m:t>T</m:t>
                  </m: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微软雅黑" w:cs="微软雅黑"/>
                    </w:rPr>
                    <m:t>n</m:t>
                  </m: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sub>
              </m:sSub>
              <m:ctrlPr>
                <w:rPr>
                  <w:rFonts w:hint="eastAsia" w:ascii="Cambria Math" w:hAnsi="Cambria Math" w:eastAsia="微软雅黑" w:cs="微软雅黑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</w:rPr>
            <m:t>=O(</m:t>
          </m:r>
          <m:sSup>
            <m:sSupPr>
              <m:ctrlPr>
                <w:rPr>
                  <w:rFonts w:hint="eastAsia" w:ascii="Cambria Math" w:hAnsi="Cambria Math" w:eastAsia="微软雅黑" w:cs="微软雅黑"/>
                </w:rPr>
              </m:ctrlPr>
            </m:sSupPr>
            <m:e>
              <m:r>
                <m:rPr/>
                <w:rPr>
                  <w:rFonts w:hint="eastAsia" w:ascii="Cambria Math" w:hAnsi="Cambria Math" w:eastAsia="微软雅黑" w:cs="微软雅黑"/>
                </w:rPr>
                <m:t>h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e>
            <m:sup>
              <m:r>
                <m:rPr/>
                <w:rPr>
                  <w:rFonts w:hint="eastAsia" w:ascii="Cambria Math" w:hAnsi="Cambria Math" w:eastAsia="微软雅黑" w:cs="微软雅黑"/>
                </w:rPr>
                <m:t>2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p>
          </m:sSup>
          <m:r>
            <m:rPr/>
            <w:rPr>
              <w:rFonts w:hint="eastAsia" w:ascii="Cambria Math" w:hAnsi="Cambria Math" w:eastAsia="微软雅黑" w:cs="微软雅黑"/>
            </w:rPr>
            <m:t>)</m:t>
          </m:r>
        </m:oMath>
      </m:oMathPara>
    </w:p>
    <w:p w14:paraId="15666C70">
      <w:pPr>
        <w:pStyle w:val="31"/>
        <w:keepNext w:val="0"/>
        <w:keepLines w:val="0"/>
        <w:widowControl/>
        <w:suppressLineNumbers w:val="0"/>
        <w:shd w:val="clear" w:fill="FFFFFF"/>
        <w:spacing w:before="200" w:beforeAutospacing="0" w:after="0" w:afterAutospacing="0" w:line="15" w:lineRule="atLeast"/>
        <w:ind w:left="0" w:right="0" w:firstLine="0"/>
        <w:rPr>
          <w:rFonts w:hint="eastAsia" w:ascii="微软雅黑" w:hAnsi="微软雅黑" w:eastAsia="微软雅黑" w:cs="微软雅黑"/>
          <w:b/>
          <w:bCs/>
          <w:color w:val="000000"/>
          <w:kern w:val="0"/>
          <w:sz w:val="32"/>
          <w:szCs w:val="26"/>
          <w:lang w:val="en-US" w:eastAsia="en-US" w:bidi="ar-SA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32"/>
          <w:szCs w:val="26"/>
          <w:lang w:val="en-US" w:eastAsia="en-US" w:bidi="ar-SA"/>
        </w:rPr>
        <w:t>6.3 复化梯形公式在本题中的应用</w:t>
      </w:r>
    </w:p>
    <w:p w14:paraId="39F88E36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200" w:afterAutospacing="0" w:line="15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本题中 </w:t>
      </w:r>
      <m:oMath>
        <m:r>
          <m:rPr/>
          <w:rPr>
            <w:rFonts w:hint="default" w:ascii="Cambria Math" w:hAnsi="Cambria Math" w:eastAsia="Cambria Math"/>
            <w:sz w:val="24"/>
          </w:rPr>
          <m:t>f(t)=</m:t>
        </m:r>
        <m:f>
          <m:fPr>
            <m:ctrlPr>
              <w:rPr>
                <w:rFonts w:hint="default" w:ascii="Cambria Math" w:hAnsi="Cambria Math" w:eastAsia="Cambria Math"/>
                <w:sz w:val="24"/>
              </w:rPr>
            </m:ctrlPr>
          </m:fPr>
          <m:num>
            <m:r>
              <m:rPr/>
              <w:rPr>
                <w:rFonts w:hint="default" w:ascii="Cambria Math" w:hAnsi="Cambria Math" w:eastAsia="Cambria Math"/>
                <w:sz w:val="24"/>
              </w:rPr>
              <m:t>4</m:t>
            </m:r>
            <m:ctrlPr>
              <w:rPr>
                <w:rFonts w:ascii="Cambria Math" w:hAnsi="Cambria Math" w:eastAsia="Cambria Math"/>
                <w:sz w:val="24"/>
              </w:rPr>
            </m:ctrlPr>
          </m:num>
          <m:den>
            <m:r>
              <m:rPr/>
              <w:rPr>
                <w:rFonts w:hint="default" w:ascii="Cambria Math" w:hAnsi="Cambria Math" w:eastAsia="Cambria Math"/>
                <w:sz w:val="24"/>
              </w:rPr>
              <m:t>1+</m:t>
            </m:r>
            <m:sSup>
              <m:sSupPr>
                <m:ctrlPr>
                  <w:rPr>
                    <w:rFonts w:hint="default" w:ascii="Cambria Math" w:hAnsi="Cambria Math" w:eastAsia="Cambria Math"/>
                    <w:sz w:val="24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Cambria Math"/>
                    <w:sz w:val="24"/>
                  </w:rPr>
                  <m:t>t</m:t>
                </m:r>
                <m:ctrlPr>
                  <w:rPr>
                    <w:rFonts w:ascii="Cambria Math" w:hAnsi="Cambria Math" w:eastAsia="Cambria Math"/>
                    <w:sz w:val="24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Cambria Math"/>
                    <w:sz w:val="24"/>
                  </w:rPr>
                  <m:t>2</m:t>
                </m:r>
                <m:ctrlPr>
                  <w:rPr>
                    <w:rFonts w:ascii="Cambria Math" w:hAnsi="Cambria Math" w:eastAsia="Cambria Math"/>
                    <w:sz w:val="24"/>
                  </w:rPr>
                </m:ctrlPr>
              </m:sup>
            </m:sSup>
            <m:ctrlPr>
              <w:rPr>
                <w:rFonts w:hint="default" w:ascii="Cambria Math" w:hAnsi="Cambria Math" w:eastAsia="Cambria Math"/>
                <w:sz w:val="24"/>
              </w:rPr>
            </m:ctrlPr>
          </m:den>
        </m:f>
        <m:r>
          <m:rPr/>
          <w:rPr>
            <w:rFonts w:hint="default" w:ascii="Cambria Math" w:hAnsi="Cambria Math" w:eastAsia="Cambria Math"/>
            <w:sz w:val="24"/>
          </w:rPr>
          <m:t>，a=0，b=1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，步长 </w:t>
      </w:r>
      <m:oMath>
        <m:r>
          <m:rPr/>
          <w:rPr>
            <w:rFonts w:hint="default" w:ascii="Cambria Math" w:hAnsi="Cambria Math" w:eastAsia="Cambria Math"/>
            <w:sz w:val="24"/>
          </w:rPr>
          <m:t>h=</m:t>
        </m:r>
        <m:f>
          <m:fPr>
            <m:ctrlPr>
              <w:rPr>
                <w:rFonts w:hint="default" w:ascii="Cambria Math" w:hAnsi="Cambria Math" w:eastAsia="Cambria Math"/>
                <w:sz w:val="24"/>
              </w:rPr>
            </m:ctrlPr>
          </m:fPr>
          <m:num>
            <m:r>
              <m:rPr/>
              <w:rPr>
                <w:rFonts w:hint="default" w:ascii="Cambria Math" w:hAnsi="Cambria Math" w:eastAsia="Cambria Math"/>
                <w:sz w:val="24"/>
              </w:rPr>
              <m:t>1</m:t>
            </m:r>
            <m:ctrlPr>
              <w:rPr>
                <w:rFonts w:ascii="Cambria Math" w:hAnsi="Cambria Math" w:eastAsia="Cambria Math"/>
                <w:sz w:val="24"/>
              </w:rPr>
            </m:ctrlPr>
          </m:num>
          <m:den>
            <m:r>
              <m:rPr/>
              <w:rPr>
                <w:rFonts w:hint="default" w:ascii="Cambria Math" w:hAnsi="Cambria Math" w:eastAsia="Cambria Math"/>
                <w:sz w:val="24"/>
              </w:rPr>
              <m:t>n</m:t>
            </m:r>
            <m:ctrlPr>
              <w:rPr>
                <w:rFonts w:ascii="Cambria Math" w:hAnsi="Cambria Math" w:eastAsia="Cambria Math"/>
                <w:sz w:val="24"/>
              </w:rPr>
            </m:ctrlPr>
          </m:den>
        </m:f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，节点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t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=</m:t>
        </m:r>
        <m:f>
          <m:fPr>
            <m:ctrlPr>
              <w:rPr>
                <w:rFonts w:hint="default" w:ascii="Cambria Math" w:hAnsi="Cambria Math" w:eastAsia="宋体"/>
                <w:sz w:val="24"/>
              </w:rPr>
            </m:ctrlPr>
          </m:fPr>
          <m:num>
            <m:r>
              <m:rPr/>
              <w:rPr>
                <w:rFonts w:hint="default"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num>
          <m:den>
            <m:r>
              <m:rPr/>
              <w:rPr>
                <w:rFonts w:hint="default" w:ascii="Cambria Math" w:hAnsi="Cambria Math" w:eastAsia="宋体"/>
                <w:sz w:val="24"/>
              </w:rPr>
              <m:t>n</m:t>
            </m:r>
            <m:ctrlPr>
              <w:rPr>
                <w:rFonts w:ascii="Cambria Math" w:hAnsi="Cambria Math" w:eastAsia="宋体"/>
                <w:sz w:val="24"/>
              </w:rPr>
            </m:ctrlPr>
          </m:den>
        </m:f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。</w:t>
      </w:r>
    </w:p>
    <w:p w14:paraId="47AC3695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200" w:afterAutospacing="0" w:line="15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将函数代入复化梯形公式：</w:t>
      </w:r>
    </w:p>
    <w:p w14:paraId="2FCF7175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200" w:afterAutospacing="0" w:line="15" w:lineRule="atLeast"/>
        <w:ind w:left="0" w:right="0" w:firstLine="0"/>
        <w:rPr>
          <w:rFonts w:hint="eastAsia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</w:pPr>
      <m:oMathPara>
        <m:oMath>
          <m:sSub>
            <m:sSubPr>
              <m:ctrlPr>
                <w:rPr>
                  <w:rFonts w:hint="default" w:ascii="Cambria Math" w:hAnsi="Cambria Math" w:eastAsia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Cambria Math"/>
                  <w:sz w:val="24"/>
                </w:rPr>
                <m:t>T</m:t>
              </m:r>
              <m:ctrlPr>
                <w:rPr>
                  <w:rFonts w:ascii="Cambria Math" w:hAnsi="Cambria Math" w:eastAsia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Cambria Math"/>
                  <w:sz w:val="24"/>
                </w:rPr>
                <m:t>n</m:t>
              </m:r>
              <m:ctrlPr>
                <w:rPr>
                  <w:rFonts w:ascii="Cambria Math" w:hAnsi="Cambria Math" w:eastAsia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Cambria Math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Cambria Math"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Cambria Math"/>
                  <w:sz w:val="24"/>
                </w:rPr>
                <m:t>1</m:t>
              </m:r>
              <m:ctrlPr>
                <w:rPr>
                  <w:rFonts w:ascii="Cambria Math" w:hAnsi="Cambria Math" w:eastAsia="Cambria Math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Cambria Math"/>
                  <w:sz w:val="24"/>
                </w:rPr>
                <m:t>n</m:t>
              </m:r>
              <m:ctrlPr>
                <w:rPr>
                  <w:rFonts w:ascii="Cambria Math" w:hAnsi="Cambria Math" w:eastAsia="Cambria Math"/>
                  <w:sz w:val="24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hint="default" w:ascii="Cambria Math" w:hAnsi="Cambria Math" w:eastAsia="Cambria Math"/>
                  <w:sz w:val="24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eastAsia="Cambria Math"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Cambria Math"/>
                      <w:sz w:val="24"/>
                    </w:rPr>
                    <m:t>f(0)+f(1)</m:t>
                  </m:r>
                  <m:ctrlPr>
                    <w:rPr>
                      <w:rFonts w:ascii="Cambria Math" w:hAnsi="Cambria Math" w:eastAsia="Cambria Math"/>
                      <w:sz w:val="24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Cambria Math"/>
                      <w:sz w:val="24"/>
                    </w:rPr>
                    <m:t>2</m:t>
                  </m:r>
                  <m:ctrlPr>
                    <w:rPr>
                      <w:rFonts w:ascii="Cambria Math" w:hAnsi="Cambria Math" w:eastAsia="Cambria Math"/>
                      <w:sz w:val="24"/>
                    </w:rPr>
                  </m:ctrlPr>
                </m:den>
              </m:f>
              <m:r>
                <m:rPr/>
                <w:rPr>
                  <w:rFonts w:hint="default" w:ascii="Cambria Math" w:hAnsi="Cambria Math" w:eastAsia="Cambria Math"/>
                  <w:sz w:val="24"/>
                </w:rPr>
                <m:t>+</m:t>
              </m:r>
              <m:nary>
                <m:naryPr>
                  <m:chr m:val="∑"/>
                  <m:limLoc m:val="subSup"/>
                  <m:ctrlPr>
                    <w:rPr>
                      <w:rFonts w:hint="default" w:ascii="Cambria Math" w:hAnsi="Cambria Math" w:eastAsia="Cambria Math"/>
                      <w:sz w:val="24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Cambria Math"/>
                      <w:sz w:val="24"/>
                    </w:rPr>
                    <m:t>i=1</m:t>
                  </m:r>
                  <m:ctrlPr>
                    <w:rPr>
                      <w:rFonts w:ascii="Cambria Math" w:hAnsi="Cambria Math" w:eastAsia="Cambria Math"/>
                      <w:sz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Cambria Math"/>
                      <w:sz w:val="24"/>
                    </w:rPr>
                    <m:t>n−1</m:t>
                  </m:r>
                  <m:ctrlPr>
                    <w:rPr>
                      <w:rFonts w:ascii="Cambria Math" w:hAnsi="Cambria Math" w:eastAsia="Cambria Math"/>
                      <w:sz w:val="24"/>
                    </w:rPr>
                  </m:ctrlPr>
                </m:sup>
                <m:e>
                  <m:r>
                    <m:rPr/>
                    <w:rPr>
                      <w:rFonts w:hint="default" w:ascii="Cambria Math" w:hAnsi="Cambria Math" w:eastAsia="Cambria Math"/>
                      <w:sz w:val="24"/>
                    </w:rPr>
                    <m:t>f</m:t>
                  </m:r>
                  <m:ctrlPr>
                    <w:rPr>
                      <w:rFonts w:ascii="Cambria Math" w:hAnsi="Cambria Math" w:eastAsia="Cambria Math"/>
                      <w:sz w:val="24"/>
                    </w:rPr>
                  </m:ctrlPr>
                </m:e>
              </m:nary>
              <m:d>
                <m:dPr>
                  <m:ctrlPr>
                    <w:rPr>
                      <w:rFonts w:hint="default" w:ascii="Cambria Math" w:hAnsi="Cambria Math" w:eastAsia="Cambria Math"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 w:eastAsia="Cambria Math"/>
                          <w:sz w:val="24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eastAsia="Cambria Math"/>
                          <w:sz w:val="24"/>
                        </w:rPr>
                        <m:t>i</m:t>
                      </m:r>
                      <m:ctrlPr>
                        <w:rPr>
                          <w:rFonts w:ascii="Cambria Math" w:hAnsi="Cambria Math" w:eastAsia="Cambria Math"/>
                          <w:sz w:val="24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eastAsia="Cambria Math"/>
                          <w:sz w:val="24"/>
                        </w:rPr>
                        <m:t>n</m:t>
                      </m:r>
                      <m:ctrlPr>
                        <w:rPr>
                          <w:rFonts w:ascii="Cambria Math" w:hAnsi="Cambria Math" w:eastAsia="Cambria Math"/>
                          <w:sz w:val="24"/>
                        </w:rPr>
                      </m:ctrlPr>
                    </m:den>
                  </m:f>
                  <m:ctrlPr>
                    <w:rPr>
                      <w:rFonts w:hint="default" w:ascii="Cambria Math" w:hAnsi="Cambria Math" w:eastAsia="Cambria Math"/>
                      <w:sz w:val="24"/>
                    </w:rPr>
                  </m:ctrlPr>
                </m:e>
              </m:d>
              <m:ctrlPr>
                <w:rPr>
                  <w:rFonts w:hint="default" w:ascii="Cambria Math" w:hAnsi="Cambria Math" w:eastAsia="Cambria Math"/>
                  <w:sz w:val="24"/>
                </w:rPr>
              </m:ctrlPr>
            </m:e>
          </m:d>
        </m:oMath>
      </m:oMathPara>
    </w:p>
    <w:p w14:paraId="59421469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200" w:afterAutospacing="0" w:line="15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由 </w:t>
      </w:r>
      <m:oMath>
        <m:r>
          <m:rPr/>
          <w:rPr>
            <w:rFonts w:hint="default" w:ascii="Cambria Math" w:hAnsi="Cambria Math" w:eastAsia="Cambria Math"/>
            <w:sz w:val="24"/>
          </w:rPr>
          <m:t>f(0)=4，f(1)=2，f</m:t>
        </m:r>
        <m:d>
          <m:dPr>
            <m:ctrlPr>
              <w:rPr>
                <w:rFonts w:hint="default" w:ascii="Cambria Math" w:hAnsi="Cambria Math" w:eastAsia="Cambria Math"/>
                <w:sz w:val="24"/>
              </w:rPr>
            </m:ctrlPr>
          </m:dPr>
          <m:e>
            <m:f>
              <m:fPr>
                <m:ctrlPr>
                  <w:rPr>
                    <w:rFonts w:hint="default" w:ascii="Cambria Math" w:hAnsi="Cambria Math" w:eastAsia="Cambria Math"/>
                    <w:sz w:val="24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Cambria Math"/>
                    <w:sz w:val="24"/>
                  </w:rPr>
                  <m:t>i</m:t>
                </m:r>
                <m:ctrlPr>
                  <w:rPr>
                    <w:rFonts w:ascii="Cambria Math" w:hAnsi="Cambria Math" w:eastAsia="Cambria Math"/>
                    <w:sz w:val="24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Cambria Math"/>
                    <w:sz w:val="24"/>
                  </w:rPr>
                  <m:t>n</m:t>
                </m:r>
                <m:ctrlPr>
                  <w:rPr>
                    <w:rFonts w:ascii="Cambria Math" w:hAnsi="Cambria Math" w:eastAsia="Cambria Math"/>
                    <w:sz w:val="24"/>
                  </w:rPr>
                </m:ctrlPr>
              </m:den>
            </m:f>
            <m:ctrlPr>
              <w:rPr>
                <w:rFonts w:hint="default" w:ascii="Cambria Math" w:hAnsi="Cambria Math" w:eastAsia="Cambria Math"/>
                <w:sz w:val="24"/>
              </w:rPr>
            </m:ctrlPr>
          </m:e>
        </m:d>
        <m:r>
          <m:rPr/>
          <w:rPr>
            <w:rFonts w:hint="default" w:ascii="Cambria Math" w:hAnsi="Cambria Math" w:eastAsia="Cambria Math"/>
            <w:sz w:val="24"/>
          </w:rPr>
          <m:t>=</m:t>
        </m:r>
        <m:f>
          <m:fPr>
            <m:ctrlPr>
              <w:rPr>
                <w:rFonts w:hint="default" w:ascii="Cambria Math" w:hAnsi="Cambria Math" w:eastAsia="Cambria Math"/>
                <w:sz w:val="24"/>
              </w:rPr>
            </m:ctrlPr>
          </m:fPr>
          <m:num>
            <m:r>
              <m:rPr/>
              <w:rPr>
                <w:rFonts w:hint="default" w:ascii="Cambria Math" w:hAnsi="Cambria Math" w:eastAsia="Cambria Math"/>
                <w:sz w:val="24"/>
              </w:rPr>
              <m:t>4</m:t>
            </m:r>
            <m:ctrlPr>
              <w:rPr>
                <w:rFonts w:hint="default" w:ascii="Cambria Math" w:hAnsi="Cambria Math" w:eastAsia="Cambria Math"/>
                <w:sz w:val="24"/>
              </w:rPr>
            </m:ctrlPr>
          </m:num>
          <m:den>
            <m:r>
              <m:rPr/>
              <w:rPr>
                <w:rFonts w:hint="default" w:ascii="Cambria Math" w:hAnsi="Cambria Math" w:eastAsia="Cambria Math"/>
                <w:sz w:val="24"/>
              </w:rPr>
              <m:t>1+(i/n</m:t>
            </m:r>
            <m:sSup>
              <m:sSupPr>
                <m:ctrlPr>
                  <w:rPr>
                    <w:rFonts w:hint="default" w:ascii="Cambria Math" w:hAnsi="Cambria Math" w:eastAsia="Cambria Math"/>
                    <w:sz w:val="24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Cambria Math"/>
                    <w:sz w:val="24"/>
                  </w:rPr>
                  <m:t>)</m:t>
                </m:r>
                <m:ctrlPr>
                  <w:rPr>
                    <w:rFonts w:ascii="Cambria Math" w:hAnsi="Cambria Math" w:eastAsia="Cambria Math"/>
                    <w:sz w:val="24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Cambria Math"/>
                    <w:sz w:val="24"/>
                  </w:rPr>
                  <m:t>2</m:t>
                </m:r>
                <m:ctrlPr>
                  <w:rPr>
                    <w:rFonts w:ascii="Cambria Math" w:hAnsi="Cambria Math" w:eastAsia="Cambria Math"/>
                    <w:sz w:val="24"/>
                  </w:rPr>
                </m:ctrlPr>
              </m:sup>
            </m:sSup>
            <m:ctrlPr>
              <w:rPr>
                <w:rFonts w:hint="default" w:ascii="Cambria Math" w:hAnsi="Cambria Math" w:eastAsia="Cambria Math"/>
                <w:sz w:val="24"/>
              </w:rPr>
            </m:ctrlPr>
          </m:den>
        </m:f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，得：</w:t>
      </w:r>
    </w:p>
    <w:p w14:paraId="62B69800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200" w:afterAutospacing="0" w:line="15" w:lineRule="atLeast"/>
        <w:ind w:left="0" w:right="0" w:firstLine="0"/>
        <w:rPr>
          <w:rFonts w:hint="eastAsia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</w:pPr>
      <m:oMathPara>
        <m:oMath>
          <m:sSub>
            <m:sSubPr>
              <m:ctrlPr>
                <w:rPr>
                  <w:rFonts w:hint="default" w:ascii="Cambria Math" w:hAnsi="Cambria Math" w:eastAsia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Cambria Math"/>
                  <w:sz w:val="24"/>
                </w:rPr>
                <m:t>T</m:t>
              </m:r>
              <m:ctrlPr>
                <w:rPr>
                  <w:rFonts w:ascii="Cambria Math" w:hAnsi="Cambria Math" w:eastAsia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Cambria Math"/>
                  <w:sz w:val="24"/>
                </w:rPr>
                <m:t>n</m:t>
              </m:r>
              <m:ctrlPr>
                <w:rPr>
                  <w:rFonts w:ascii="Cambria Math" w:hAnsi="Cambria Math" w:eastAsia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Cambria Math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Cambria Math"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Cambria Math"/>
                  <w:sz w:val="24"/>
                </w:rPr>
                <m:t>1</m:t>
              </m:r>
              <m:ctrlPr>
                <w:rPr>
                  <w:rFonts w:ascii="Cambria Math" w:hAnsi="Cambria Math" w:eastAsia="Cambria Math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Cambria Math"/>
                  <w:sz w:val="24"/>
                </w:rPr>
                <m:t>n</m:t>
              </m:r>
              <m:ctrlPr>
                <w:rPr>
                  <w:rFonts w:ascii="Cambria Math" w:hAnsi="Cambria Math" w:eastAsia="Cambria Math"/>
                  <w:sz w:val="24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hint="default" w:ascii="Cambria Math" w:hAnsi="Cambria Math" w:eastAsia="Cambria Math"/>
                  <w:sz w:val="24"/>
                </w:rPr>
              </m:ctrlPr>
            </m:dPr>
            <m:e>
              <m:r>
                <m:rPr/>
                <w:rPr>
                  <w:rFonts w:hint="default" w:ascii="Cambria Math" w:hAnsi="Cambria Math" w:eastAsia="Cambria Math"/>
                  <w:sz w:val="24"/>
                </w:rPr>
                <m:t>3+</m:t>
              </m:r>
              <m:nary>
                <m:naryPr>
                  <m:chr m:val="∑"/>
                  <m:limLoc m:val="subSup"/>
                  <m:ctrlPr>
                    <w:rPr>
                      <w:rFonts w:hint="default" w:ascii="Cambria Math" w:hAnsi="Cambria Math" w:eastAsia="Cambria Math"/>
                      <w:sz w:val="24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Cambria Math"/>
                      <w:sz w:val="24"/>
                    </w:rPr>
                    <m:t>i=1</m:t>
                  </m:r>
                  <m:ctrlPr>
                    <w:rPr>
                      <w:rFonts w:ascii="Cambria Math" w:hAnsi="Cambria Math" w:eastAsia="Cambria Math"/>
                      <w:sz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Cambria Math"/>
                      <w:sz w:val="24"/>
                    </w:rPr>
                    <m:t>n−1</m:t>
                  </m:r>
                  <m:ctrlPr>
                    <w:rPr>
                      <w:rFonts w:ascii="Cambria Math" w:hAnsi="Cambria Math" w:eastAsia="Cambria Math"/>
                      <w:sz w:val="24"/>
                    </w:rPr>
                  </m:ctrlPr>
                </m:sup>
                <m:e>
                  <m:f>
                    <m:fPr>
                      <m:ctrlPr>
                        <w:rPr>
                          <w:rFonts w:hint="default" w:ascii="Cambria Math" w:hAnsi="Cambria Math" w:eastAsia="Cambria Math"/>
                          <w:sz w:val="24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eastAsia="Cambria Math"/>
                          <w:sz w:val="24"/>
                        </w:rPr>
                        <m:t>4</m:t>
                      </m:r>
                      <m:ctrlPr>
                        <w:rPr>
                          <w:rFonts w:ascii="Cambria Math" w:hAnsi="Cambria Math" w:eastAsia="Cambria Math"/>
                          <w:sz w:val="24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eastAsia="Cambria Math"/>
                          <w:sz w:val="24"/>
                        </w:rPr>
                        <m:t>1+(i/n</m:t>
                      </m:r>
                      <m:sSup>
                        <m:sSupPr>
                          <m:ctrlPr>
                            <w:rPr>
                              <w:rFonts w:hint="default" w:ascii="Cambria Math" w:hAnsi="Cambria Math" w:eastAsia="Cambria Math"/>
                              <w:sz w:val="2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 w:eastAsia="Cambria Math"/>
                              <w:sz w:val="24"/>
                            </w:rPr>
                            <m:t>)</m:t>
                          </m:r>
                          <m:ctrlPr>
                            <w:rPr>
                              <w:rFonts w:ascii="Cambria Math" w:hAnsi="Cambria Math" w:eastAsia="Cambria Math"/>
                              <w:sz w:val="24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eastAsia="Cambria Math"/>
                              <w:sz w:val="24"/>
                            </w:rPr>
                            <m:t>2</m:t>
                          </m:r>
                          <m:ctrlPr>
                            <w:rPr>
                              <w:rFonts w:ascii="Cambria Math" w:hAnsi="Cambria Math" w:eastAsia="Cambria Math"/>
                              <w:sz w:val="24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 w:eastAsia="Cambria Math"/>
                          <w:sz w:val="24"/>
                        </w:rPr>
                      </m:ctrlPr>
                    </m:den>
                  </m:f>
                  <m:ctrlPr>
                    <w:rPr>
                      <w:rFonts w:hint="default" w:ascii="Cambria Math" w:hAnsi="Cambria Math" w:eastAsia="Cambria Math"/>
                      <w:sz w:val="24"/>
                    </w:rPr>
                  </m:ctrlPr>
                </m:e>
              </m:nary>
              <m:ctrlPr>
                <w:rPr>
                  <w:rFonts w:hint="default" w:ascii="Cambria Math" w:hAnsi="Cambria Math" w:eastAsia="Cambria Math"/>
                  <w:sz w:val="24"/>
                </w:rPr>
              </m:ctrlPr>
            </m:e>
          </m:d>
        </m:oMath>
      </m:oMathPara>
    </w:p>
    <w:p w14:paraId="4102E081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200" w:afterAutospacing="0" w:line="15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整理为：</w:t>
      </w:r>
    </w:p>
    <w:p w14:paraId="6ED8F34E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200" w:afterAutospacing="0" w:line="15" w:lineRule="atLeast"/>
        <w:ind w:left="0" w:right="0" w:firstLine="0"/>
        <w:rPr>
          <w:rFonts w:hint="eastAsia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</w:pPr>
      <m:oMathPara>
        <m:oMath>
          <m:sSub>
            <m:sSubPr>
              <m:ctrlPr>
                <w:rPr>
                  <w:rFonts w:hint="default" w:ascii="Cambria Math" w:hAnsi="Cambria Math" w:eastAsia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Cambria Math"/>
                  <w:sz w:val="24"/>
                </w:rPr>
                <m:t>T</m:t>
              </m:r>
              <m:ctrlPr>
                <w:rPr>
                  <w:rFonts w:ascii="Cambria Math" w:hAnsi="Cambria Math" w:eastAsia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Cambria Math"/>
                  <w:sz w:val="24"/>
                </w:rPr>
                <m:t>n</m:t>
              </m:r>
              <m:ctrlPr>
                <w:rPr>
                  <w:rFonts w:ascii="Cambria Math" w:hAnsi="Cambria Math" w:eastAsia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Cambria Math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Cambria Math"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Cambria Math"/>
                  <w:sz w:val="24"/>
                </w:rPr>
                <m:t>1</m:t>
              </m:r>
              <m:ctrlPr>
                <w:rPr>
                  <w:rFonts w:ascii="Cambria Math" w:hAnsi="Cambria Math" w:eastAsia="Cambria Math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Cambria Math"/>
                  <w:sz w:val="24"/>
                </w:rPr>
                <m:t>n</m:t>
              </m:r>
              <m:ctrlPr>
                <w:rPr>
                  <w:rFonts w:ascii="Cambria Math" w:hAnsi="Cambria Math" w:eastAsia="Cambria Math"/>
                  <w:sz w:val="24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hint="default" w:ascii="Cambria Math" w:hAnsi="Cambria Math" w:eastAsia="Cambria Math"/>
                  <w:sz w:val="24"/>
                </w:rPr>
              </m:ctrlPr>
            </m:dPr>
            <m:e>
              <m:r>
                <m:rPr/>
                <w:rPr>
                  <w:rFonts w:hint="default" w:ascii="Cambria Math" w:hAnsi="Cambria Math" w:eastAsia="Cambria Math"/>
                  <w:sz w:val="24"/>
                </w:rPr>
                <m:t>3+4</m:t>
              </m:r>
              <m:nary>
                <m:naryPr>
                  <m:chr m:val="∑"/>
                  <m:limLoc m:val="subSup"/>
                  <m:ctrlPr>
                    <w:rPr>
                      <w:rFonts w:hint="default" w:ascii="Cambria Math" w:hAnsi="Cambria Math" w:eastAsia="Cambria Math"/>
                      <w:sz w:val="24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Cambria Math"/>
                      <w:sz w:val="24"/>
                    </w:rPr>
                    <m:t>i=1</m:t>
                  </m:r>
                  <m:ctrlPr>
                    <w:rPr>
                      <w:rFonts w:ascii="Cambria Math" w:hAnsi="Cambria Math" w:eastAsia="Cambria Math"/>
                      <w:sz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Cambria Math"/>
                      <w:sz w:val="24"/>
                    </w:rPr>
                    <m:t>n−1</m:t>
                  </m:r>
                  <m:ctrlPr>
                    <w:rPr>
                      <w:rFonts w:ascii="Cambria Math" w:hAnsi="Cambria Math" w:eastAsia="Cambria Math"/>
                      <w:sz w:val="24"/>
                    </w:rPr>
                  </m:ctrlPr>
                </m:sup>
                <m:e>
                  <m:f>
                    <m:fPr>
                      <m:ctrlPr>
                        <w:rPr>
                          <w:rFonts w:hint="default" w:ascii="Cambria Math" w:hAnsi="Cambria Math" w:eastAsia="Cambria Math"/>
                          <w:sz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default" w:ascii="Cambria Math" w:hAnsi="Cambria Math" w:eastAsia="Cambria Math"/>
                              <w:sz w:val="2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 w:eastAsia="Cambria Math"/>
                              <w:sz w:val="24"/>
                            </w:rPr>
                            <m:t>n</m:t>
                          </m:r>
                          <m:ctrlPr>
                            <w:rPr>
                              <w:rFonts w:ascii="Cambria Math" w:hAnsi="Cambria Math" w:eastAsia="Cambria Math"/>
                              <w:sz w:val="24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eastAsia="Cambria Math"/>
                              <w:sz w:val="24"/>
                            </w:rPr>
                            <m:t>2</m:t>
                          </m:r>
                          <m:ctrlPr>
                            <w:rPr>
                              <w:rFonts w:ascii="Cambria Math" w:hAnsi="Cambria Math" w:eastAsia="Cambria Math"/>
                              <w:sz w:val="24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 w:eastAsia="Cambria Math"/>
                          <w:sz w:val="24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hint="default" w:ascii="Cambria Math" w:hAnsi="Cambria Math" w:eastAsia="Cambria Math"/>
                              <w:sz w:val="2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 w:eastAsia="Cambria Math"/>
                              <w:sz w:val="24"/>
                            </w:rPr>
                            <m:t>n</m:t>
                          </m:r>
                          <m:ctrlPr>
                            <w:rPr>
                              <w:rFonts w:ascii="Cambria Math" w:hAnsi="Cambria Math" w:eastAsia="Cambria Math"/>
                              <w:sz w:val="24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eastAsia="Cambria Math"/>
                              <w:sz w:val="24"/>
                            </w:rPr>
                            <m:t>2</m:t>
                          </m:r>
                          <m:ctrlPr>
                            <w:rPr>
                              <w:rFonts w:ascii="Cambria Math" w:hAnsi="Cambria Math" w:eastAsia="Cambria Math"/>
                              <w:sz w:val="24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Cambria Math" w:hAnsi="Cambria Math" w:eastAsia="Cambria Math"/>
                          <w:sz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hint="default" w:ascii="Cambria Math" w:hAnsi="Cambria Math" w:eastAsia="Cambria Math"/>
                              <w:sz w:val="2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 w:eastAsia="Cambria Math"/>
                              <w:sz w:val="24"/>
                            </w:rPr>
                            <m:t>i</m:t>
                          </m:r>
                          <m:ctrlPr>
                            <w:rPr>
                              <w:rFonts w:ascii="Cambria Math" w:hAnsi="Cambria Math" w:eastAsia="Cambria Math"/>
                              <w:sz w:val="24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eastAsia="Cambria Math"/>
                              <w:sz w:val="24"/>
                            </w:rPr>
                            <m:t>2</m:t>
                          </m:r>
                          <m:ctrlPr>
                            <w:rPr>
                              <w:rFonts w:ascii="Cambria Math" w:hAnsi="Cambria Math" w:eastAsia="Cambria Math"/>
                              <w:sz w:val="24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 w:eastAsia="Cambria Math"/>
                          <w:sz w:val="24"/>
                        </w:rPr>
                      </m:ctrlPr>
                    </m:den>
                  </m:f>
                  <m:ctrlPr>
                    <w:rPr>
                      <w:rFonts w:hint="default" w:ascii="Cambria Math" w:hAnsi="Cambria Math" w:eastAsia="Cambria Math"/>
                      <w:sz w:val="24"/>
                    </w:rPr>
                  </m:ctrlPr>
                </m:e>
              </m:nary>
              <m:ctrlPr>
                <w:rPr>
                  <w:rFonts w:hint="default" w:ascii="Cambria Math" w:hAnsi="Cambria Math" w:eastAsia="Cambria Math"/>
                  <w:sz w:val="24"/>
                </w:rPr>
              </m:ctrlPr>
            </m:e>
          </m:d>
        </m:oMath>
      </m:oMathPara>
      <w:bookmarkStart w:id="0" w:name="_GoBack"/>
      <w:bookmarkEnd w:id="0"/>
    </w:p>
    <w:p w14:paraId="6A9E0DDA">
      <w:pPr>
        <w:pStyle w:val="31"/>
        <w:keepNext w:val="0"/>
        <w:keepLines w:val="0"/>
        <w:widowControl/>
        <w:suppressLineNumbers w:val="0"/>
        <w:shd w:val="clear" w:fill="FFFFFF"/>
        <w:spacing w:before="0" w:beforeAutospacing="0" w:after="200" w:afterAutospacing="0" w:line="15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此即复化梯形公式在本题中的通用表达式。给定任意等分数 </w:t>
      </w:r>
      <w:r>
        <w:rPr>
          <w:rFonts w:hint="default" w:ascii="Cambria Math" w:hAnsi="Cambria Math" w:eastAsia="Cambria Math" w:cs="Cambria Math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n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，即可按上式计算数值积分结果。随着 </w:t>
      </w:r>
      <w:r>
        <w:rPr>
          <w:rFonts w:hint="default" w:ascii="Cambria Math" w:hAnsi="Cambria Math" w:eastAsia="Cambria Math" w:cs="Cambria Math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n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增大（步长 </w:t>
      </w:r>
      <w:r>
        <w:rPr>
          <w:rFonts w:hint="default" w:ascii="Cambria Math" w:hAnsi="Cambria Math" w:eastAsia="Cambria Math" w:cs="Cambria Math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h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减小），</w:t>
      </w:r>
      <w:r>
        <w:rPr>
          <w:rFonts w:hint="default" w:ascii="Cambria Math" w:hAnsi="Cambria Math" w:eastAsia="Cambria Math" w:cs="Cambria Math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T_n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逐步逼近精确值 </w:t>
      </w:r>
      <w:r>
        <w:rPr>
          <w:rFonts w:hint="default" w:ascii="Cambria Math" w:hAnsi="Cambria Math" w:eastAsia="Cambria Math" w:cs="Cambria Math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\pi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，具体数值见第九节。</w:t>
      </w:r>
    </w:p>
    <w:p w14:paraId="2982B061">
      <w:pPr>
        <w:pStyle w:val="30"/>
        <w:keepNext w:val="0"/>
        <w:keepLines w:val="0"/>
        <w:widowControl/>
        <w:suppressLineNumbers w:val="0"/>
        <w:rPr>
          <w:rFonts w:hint="eastAsia" w:hAnsi="微软雅黑" w:eastAsia="微软雅黑" w:cs="微软雅黑"/>
          <w:i w:val="0"/>
          <w:kern w:val="0"/>
          <w:sz w:val="24"/>
          <w:szCs w:val="22"/>
          <w:lang w:val="en-US" w:eastAsia="en-US" w:bidi="ar-SA"/>
        </w:rPr>
      </w:pPr>
    </w:p>
    <w:p w14:paraId="4B0E918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实验运行结果</w:t>
      </w:r>
    </w:p>
    <w:p w14:paraId="2E9F1FB1">
      <w:pPr>
        <w:rPr>
          <w:rFonts w:hint="eastAsia" w:ascii="微软雅黑" w:hAnsi="微软雅黑" w:eastAsia="微软雅黑" w:cs="微软雅黑"/>
          <w:i w:val="0"/>
        </w:rPr>
      </w:pPr>
      <w:r>
        <w:rPr>
          <w:rFonts w:hint="eastAsia" w:ascii="微软雅黑" w:hAnsi="微软雅黑" w:eastAsia="微软雅黑" w:cs="微软雅黑"/>
        </w:rPr>
        <w:t>精确值：</w:t>
      </w:r>
      <m:oMath>
        <m:r>
          <m:rPr/>
          <w:rPr>
            <w:rFonts w:hint="eastAsia" w:ascii="Cambria Math" w:hAnsi="Cambria Math" w:eastAsia="微软雅黑" w:cs="微软雅黑"/>
          </w:rPr>
          <m:t>S=π≈3.1415926536</m:t>
        </m:r>
      </m:oMath>
    </w:p>
    <w:p w14:paraId="315920D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普通梯形公式结果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2929"/>
        <w:gridCol w:w="2929"/>
      </w:tblGrid>
      <w:tr w14:paraId="6B343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9" w:type="dxa"/>
          </w:tcPr>
          <w:p w14:paraId="16274F78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方法</w:t>
            </w:r>
          </w:p>
        </w:tc>
        <w:tc>
          <w:tcPr>
            <w:tcW w:w="2929" w:type="dxa"/>
          </w:tcPr>
          <w:p w14:paraId="05994E2A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数值结果</w:t>
            </w:r>
          </w:p>
        </w:tc>
        <w:tc>
          <w:tcPr>
            <w:tcW w:w="2929" w:type="dxa"/>
          </w:tcPr>
          <w:p w14:paraId="2BAA8462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绝对误差</w:t>
            </w:r>
          </w:p>
        </w:tc>
      </w:tr>
      <w:tr w14:paraId="71076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9" w:type="dxa"/>
          </w:tcPr>
          <w:p w14:paraId="76D0EBE6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普通梯形公式</w:t>
            </w:r>
          </w:p>
        </w:tc>
        <w:tc>
          <w:tcPr>
            <w:tcW w:w="2929" w:type="dxa"/>
          </w:tcPr>
          <w:p w14:paraId="7F1C29A5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3.0000000000</w:t>
            </w:r>
          </w:p>
        </w:tc>
        <w:tc>
          <w:tcPr>
            <w:tcW w:w="2929" w:type="dxa"/>
          </w:tcPr>
          <w:p w14:paraId="5D15F5C3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0.1415926536</w:t>
            </w:r>
          </w:p>
        </w:tc>
      </w:tr>
    </w:tbl>
    <w:p w14:paraId="18AA275A">
      <w:pPr>
        <w:rPr>
          <w:rFonts w:hint="eastAsia" w:ascii="微软雅黑" w:hAnsi="微软雅黑" w:eastAsia="微软雅黑" w:cs="微软雅黑"/>
        </w:rPr>
      </w:pPr>
    </w:p>
    <w:p w14:paraId="5BCA14F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由于梯形公式仅使用区间两端点、用直线近似曲线，对于本题非线性速度函数，误差较大。</w:t>
      </w:r>
    </w:p>
    <w:p w14:paraId="0554914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复化梯形公式结果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2929"/>
        <w:gridCol w:w="2929"/>
      </w:tblGrid>
      <w:tr w14:paraId="00EC8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9" w:type="dxa"/>
          </w:tcPr>
          <w:p w14:paraId="34098B47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等分数n</w:t>
            </w:r>
          </w:p>
        </w:tc>
        <w:tc>
          <w:tcPr>
            <w:tcW w:w="2929" w:type="dxa"/>
          </w:tcPr>
          <w:p w14:paraId="61CA8FF5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复化梯形结果</w:t>
            </w:r>
          </w:p>
        </w:tc>
        <w:tc>
          <w:tcPr>
            <w:tcW w:w="2929" w:type="dxa"/>
          </w:tcPr>
          <w:p w14:paraId="7A08631F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复化梯形绝对误差</w:t>
            </w:r>
          </w:p>
        </w:tc>
      </w:tr>
      <w:tr w14:paraId="32113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9" w:type="dxa"/>
          </w:tcPr>
          <w:p w14:paraId="0E14F91E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2</w:t>
            </w:r>
          </w:p>
        </w:tc>
        <w:tc>
          <w:tcPr>
            <w:tcW w:w="2929" w:type="dxa"/>
          </w:tcPr>
          <w:p w14:paraId="66AB80B1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3.1000000000</w:t>
            </w:r>
          </w:p>
        </w:tc>
        <w:tc>
          <w:tcPr>
            <w:tcW w:w="2929" w:type="dxa"/>
          </w:tcPr>
          <w:p w14:paraId="729231E1">
            <w:pPr>
              <w:spacing w:after="0"/>
              <w:jc w:val="center"/>
              <w:rPr>
                <w:rFonts w:hint="eastAsia" w:ascii="微软雅黑" w:hAnsi="微软雅黑" w:eastAsia="微软雅黑" w:cs="微软雅黑"/>
                <w:i w:val="0"/>
                <w:sz w:val="20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微软雅黑" w:cs="微软雅黑"/>
                    <w:sz w:val="20"/>
                  </w:rPr>
                  <m:t>4.159265×1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20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20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20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20"/>
                      </w:rPr>
                      <m:t>−2</m:t>
                    </m:r>
                    <m:ctrlPr>
                      <w:rPr>
                        <w:rFonts w:hint="eastAsia" w:ascii="Cambria Math" w:hAnsi="Cambria Math" w:eastAsia="微软雅黑" w:cs="微软雅黑"/>
                        <w:sz w:val="20"/>
                      </w:rPr>
                    </m:ctrlPr>
                  </m:sup>
                </m:sSup>
              </m:oMath>
            </m:oMathPara>
          </w:p>
        </w:tc>
      </w:tr>
      <w:tr w14:paraId="6EE80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9" w:type="dxa"/>
          </w:tcPr>
          <w:p w14:paraId="666199EF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4</w:t>
            </w:r>
          </w:p>
        </w:tc>
        <w:tc>
          <w:tcPr>
            <w:tcW w:w="2929" w:type="dxa"/>
          </w:tcPr>
          <w:p w14:paraId="5CD6C889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3.1311764706</w:t>
            </w:r>
          </w:p>
        </w:tc>
        <w:tc>
          <w:tcPr>
            <w:tcW w:w="2929" w:type="dxa"/>
          </w:tcPr>
          <w:p w14:paraId="2010007F">
            <w:pPr>
              <w:spacing w:after="0"/>
              <w:jc w:val="center"/>
              <w:rPr>
                <w:rFonts w:hint="eastAsia" w:ascii="微软雅黑" w:hAnsi="微软雅黑" w:eastAsia="微软雅黑" w:cs="微软雅黑"/>
                <w:i w:val="0"/>
                <w:sz w:val="20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微软雅黑" w:cs="微软雅黑"/>
                    <w:sz w:val="20"/>
                  </w:rPr>
                  <m:t>1.041618×1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20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20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20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20"/>
                      </w:rPr>
                      <m:t>−2</m:t>
                    </m:r>
                    <m:ctrlPr>
                      <w:rPr>
                        <w:rFonts w:hint="eastAsia" w:ascii="Cambria Math" w:hAnsi="Cambria Math" w:eastAsia="微软雅黑" w:cs="微软雅黑"/>
                        <w:sz w:val="20"/>
                      </w:rPr>
                    </m:ctrlPr>
                  </m:sup>
                </m:sSup>
              </m:oMath>
            </m:oMathPara>
          </w:p>
        </w:tc>
      </w:tr>
      <w:tr w14:paraId="6E13F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9" w:type="dxa"/>
          </w:tcPr>
          <w:p w14:paraId="1F0C8114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8</w:t>
            </w:r>
          </w:p>
        </w:tc>
        <w:tc>
          <w:tcPr>
            <w:tcW w:w="2929" w:type="dxa"/>
          </w:tcPr>
          <w:p w14:paraId="1DE9929D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3.1389884945</w:t>
            </w:r>
          </w:p>
        </w:tc>
        <w:tc>
          <w:tcPr>
            <w:tcW w:w="2929" w:type="dxa"/>
          </w:tcPr>
          <w:p w14:paraId="1C41338A">
            <w:pPr>
              <w:spacing w:after="0"/>
              <w:jc w:val="center"/>
              <w:rPr>
                <w:rFonts w:hint="eastAsia" w:ascii="微软雅黑" w:hAnsi="微软雅黑" w:eastAsia="微软雅黑" w:cs="微软雅黑"/>
                <w:i w:val="0"/>
                <w:sz w:val="20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微软雅黑" w:cs="微软雅黑"/>
                    <w:sz w:val="20"/>
                  </w:rPr>
                  <m:t>2.604159×1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20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20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20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20"/>
                      </w:rPr>
                      <m:t>−3</m:t>
                    </m:r>
                    <m:ctrlPr>
                      <w:rPr>
                        <w:rFonts w:hint="eastAsia" w:ascii="Cambria Math" w:hAnsi="Cambria Math" w:eastAsia="微软雅黑" w:cs="微软雅黑"/>
                        <w:sz w:val="20"/>
                      </w:rPr>
                    </m:ctrlPr>
                  </m:sup>
                </m:sSup>
              </m:oMath>
            </m:oMathPara>
          </w:p>
        </w:tc>
      </w:tr>
      <w:tr w14:paraId="1C1BF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9" w:type="dxa"/>
          </w:tcPr>
          <w:p w14:paraId="27B7079B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16</w:t>
            </w:r>
          </w:p>
        </w:tc>
        <w:tc>
          <w:tcPr>
            <w:tcW w:w="2929" w:type="dxa"/>
          </w:tcPr>
          <w:p w14:paraId="63DE93FA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3.1409416120</w:t>
            </w:r>
          </w:p>
        </w:tc>
        <w:tc>
          <w:tcPr>
            <w:tcW w:w="2929" w:type="dxa"/>
          </w:tcPr>
          <w:p w14:paraId="004E7460">
            <w:pPr>
              <w:spacing w:after="0"/>
              <w:jc w:val="center"/>
              <w:rPr>
                <w:rFonts w:hint="eastAsia" w:ascii="微软雅黑" w:hAnsi="微软雅黑" w:eastAsia="微软雅黑" w:cs="微软雅黑"/>
                <w:i w:val="0"/>
                <w:sz w:val="20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微软雅黑" w:cs="微软雅黑"/>
                    <w:sz w:val="20"/>
                  </w:rPr>
                  <m:t>6.510415×1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20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20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20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20"/>
                      </w:rPr>
                      <m:t>−4</m:t>
                    </m:r>
                    <m:ctrlPr>
                      <w:rPr>
                        <w:rFonts w:hint="eastAsia" w:ascii="Cambria Math" w:hAnsi="Cambria Math" w:eastAsia="微软雅黑" w:cs="微软雅黑"/>
                        <w:sz w:val="20"/>
                      </w:rPr>
                    </m:ctrlPr>
                  </m:sup>
                </m:sSup>
              </m:oMath>
            </m:oMathPara>
          </w:p>
        </w:tc>
      </w:tr>
      <w:tr w14:paraId="3D249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9" w:type="dxa"/>
          </w:tcPr>
          <w:p w14:paraId="7B3245D5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32</w:t>
            </w:r>
          </w:p>
        </w:tc>
        <w:tc>
          <w:tcPr>
            <w:tcW w:w="2929" w:type="dxa"/>
          </w:tcPr>
          <w:p w14:paraId="24EDE91D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3.1414298932</w:t>
            </w:r>
          </w:p>
        </w:tc>
        <w:tc>
          <w:tcPr>
            <w:tcW w:w="2929" w:type="dxa"/>
          </w:tcPr>
          <w:p w14:paraId="2B8E456E">
            <w:pPr>
              <w:spacing w:after="0"/>
              <w:jc w:val="center"/>
              <w:rPr>
                <w:rFonts w:hint="eastAsia" w:ascii="微软雅黑" w:hAnsi="微软雅黑" w:eastAsia="微软雅黑" w:cs="微软雅黑"/>
                <w:i w:val="0"/>
                <w:sz w:val="20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微软雅黑" w:cs="微软雅黑"/>
                    <w:sz w:val="20"/>
                  </w:rPr>
                  <m:t>1.627604×1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20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20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20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20"/>
                      </w:rPr>
                      <m:t>−4</m:t>
                    </m:r>
                    <m:ctrlPr>
                      <w:rPr>
                        <w:rFonts w:hint="eastAsia" w:ascii="Cambria Math" w:hAnsi="Cambria Math" w:eastAsia="微软雅黑" w:cs="微软雅黑"/>
                        <w:sz w:val="20"/>
                      </w:rPr>
                    </m:ctrlPr>
                  </m:sup>
                </m:sSup>
              </m:oMath>
            </m:oMathPara>
          </w:p>
        </w:tc>
      </w:tr>
      <w:tr w14:paraId="448BF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9" w:type="dxa"/>
          </w:tcPr>
          <w:p w14:paraId="29ECB104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64</w:t>
            </w:r>
          </w:p>
        </w:tc>
        <w:tc>
          <w:tcPr>
            <w:tcW w:w="2929" w:type="dxa"/>
          </w:tcPr>
          <w:p w14:paraId="6CE0194A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3.1415519635</w:t>
            </w:r>
          </w:p>
        </w:tc>
        <w:tc>
          <w:tcPr>
            <w:tcW w:w="2929" w:type="dxa"/>
          </w:tcPr>
          <w:p w14:paraId="6170028E">
            <w:pPr>
              <w:spacing w:after="0"/>
              <w:jc w:val="center"/>
              <w:rPr>
                <w:rFonts w:hint="eastAsia" w:ascii="微软雅黑" w:hAnsi="微软雅黑" w:eastAsia="微软雅黑" w:cs="微软雅黑"/>
                <w:i w:val="0"/>
                <w:sz w:val="20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微软雅黑" w:cs="微软雅黑"/>
                    <w:sz w:val="20"/>
                  </w:rPr>
                  <m:t>4.069010×1</m:t>
                </m:r>
                <m:sSup>
                  <m:sSupPr>
                    <m:ctrlPr>
                      <w:rPr>
                        <w:rFonts w:hint="eastAsia" w:ascii="Cambria Math" w:hAnsi="Cambria Math" w:eastAsia="微软雅黑" w:cs="微软雅黑"/>
                        <w:sz w:val="20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20"/>
                      </w:rPr>
                      <m:t>0</m:t>
                    </m:r>
                    <m:ctrlPr>
                      <w:rPr>
                        <w:rFonts w:hint="eastAsia" w:ascii="Cambria Math" w:hAnsi="Cambria Math" w:eastAsia="微软雅黑" w:cs="微软雅黑"/>
                        <w:sz w:val="20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微软雅黑" w:cs="微软雅黑"/>
                        <w:sz w:val="20"/>
                      </w:rPr>
                      <m:t>−5</m:t>
                    </m:r>
                    <m:ctrlPr>
                      <w:rPr>
                        <w:rFonts w:hint="eastAsia" w:ascii="Cambria Math" w:hAnsi="Cambria Math" w:eastAsia="微软雅黑" w:cs="微软雅黑"/>
                        <w:sz w:val="20"/>
                      </w:rPr>
                    </m:ctrlPr>
                  </m:sup>
                </m:sSup>
              </m:oMath>
            </m:oMathPara>
          </w:p>
        </w:tc>
      </w:tr>
    </w:tbl>
    <w:p w14:paraId="61673F9B">
      <w:pPr>
        <w:rPr>
          <w:rFonts w:hint="eastAsia" w:ascii="微软雅黑" w:hAnsi="微软雅黑" w:eastAsia="微软雅黑" w:cs="微软雅黑"/>
        </w:rPr>
      </w:pPr>
    </w:p>
    <w:p w14:paraId="65C36DB7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误差分析</w:t>
      </w:r>
    </w:p>
    <w:p w14:paraId="558435C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步长对误差的影响</w:t>
      </w:r>
    </w:p>
    <w:p w14:paraId="044C19D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区间长度固定为 b-a=1，等分数为 n，则步长为：</w:t>
      </w:r>
    </w:p>
    <w:p w14:paraId="206107B2">
      <w:pPr>
        <w:rPr>
          <w:rFonts w:hint="eastAsia" w:ascii="微软雅黑" w:hAnsi="微软雅黑" w:eastAsia="微软雅黑" w:cs="微软雅黑"/>
          <w:i w:val="0"/>
        </w:rPr>
      </w:pPr>
      <m:oMathPara>
        <m:oMath>
          <m:r>
            <m:rPr/>
            <w:rPr>
              <w:rFonts w:hint="eastAsia" w:ascii="Cambria Math" w:hAnsi="Cambria Math" w:eastAsia="微软雅黑" w:cs="微软雅黑"/>
            </w:rPr>
            <m:t>h=</m:t>
          </m:r>
          <m:f>
            <m:fPr>
              <m:ctrlPr>
                <w:rPr>
                  <w:rFonts w:hint="eastAsia" w:ascii="Cambria Math" w:hAnsi="Cambria Math" w:eastAsia="微软雅黑" w:cs="微软雅黑"/>
                </w:rPr>
              </m:ctrlPr>
            </m:fPr>
            <m:num>
              <m:r>
                <m:rPr/>
                <w:rPr>
                  <w:rFonts w:hint="eastAsia" w:ascii="Cambria Math" w:hAnsi="Cambria Math" w:eastAsia="微软雅黑" w:cs="微软雅黑"/>
                </w:rPr>
                <m:t>1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num>
            <m:den>
              <m:r>
                <m:rPr/>
                <w:rPr>
                  <w:rFonts w:hint="eastAsia" w:ascii="Cambria Math" w:hAnsi="Cambria Math" w:eastAsia="微软雅黑" w:cs="微软雅黑"/>
                </w:rPr>
                <m:t>n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den>
          </m:f>
        </m:oMath>
      </m:oMathPara>
    </w:p>
    <w:p w14:paraId="4862606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 n 增大时，h 减小，曲线在每个小区间上更接近直线，因此误差减小。</w:t>
      </w:r>
    </w:p>
    <w:p w14:paraId="55F3566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复化梯形公式误差分析</w:t>
      </w:r>
    </w:p>
    <w:p w14:paraId="6CE94FA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复化梯形公式理论误差为：</w:t>
      </w:r>
    </w:p>
    <w:p w14:paraId="425E1889">
      <w:pPr>
        <w:rPr>
          <w:rFonts w:hint="eastAsia" w:ascii="微软雅黑" w:hAnsi="微软雅黑" w:eastAsia="微软雅黑" w:cs="微软雅黑"/>
          <w:i w:val="0"/>
        </w:rPr>
      </w:pPr>
      <m:oMathPara>
        <m:oMath>
          <m:sSub>
            <m:sSubPr>
              <m:ctrlPr>
                <w:rPr>
                  <w:rFonts w:hint="eastAsia" w:ascii="Cambria Math" w:hAnsi="Cambria Math" w:eastAsia="微软雅黑" w:cs="微软雅黑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</w:rPr>
                <m:t>E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e>
            <m:sub>
              <m:sSub>
                <m:sSubP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微软雅黑" w:cs="微软雅黑"/>
                    </w:rPr>
                    <m:t>T</m:t>
                  </m: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微软雅黑" w:cs="微软雅黑"/>
                    </w:rPr>
                    <m:t>n</m:t>
                  </m: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sub>
              </m:sSub>
              <m:ctrlPr>
                <w:rPr>
                  <w:rFonts w:hint="eastAsia" w:ascii="Cambria Math" w:hAnsi="Cambria Math" w:eastAsia="微软雅黑" w:cs="微软雅黑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</w:rPr>
            <m:t>=O(</m:t>
          </m:r>
          <m:sSup>
            <m:sSupPr>
              <m:ctrlPr>
                <w:rPr>
                  <w:rFonts w:hint="eastAsia" w:ascii="Cambria Math" w:hAnsi="Cambria Math" w:eastAsia="微软雅黑" w:cs="微软雅黑"/>
                </w:rPr>
              </m:ctrlPr>
            </m:sSupPr>
            <m:e>
              <m:r>
                <m:rPr/>
                <w:rPr>
                  <w:rFonts w:hint="eastAsia" w:ascii="Cambria Math" w:hAnsi="Cambria Math" w:eastAsia="微软雅黑" w:cs="微软雅黑"/>
                </w:rPr>
                <m:t>h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e>
            <m:sup>
              <m:r>
                <m:rPr/>
                <w:rPr>
                  <w:rFonts w:hint="eastAsia" w:ascii="Cambria Math" w:hAnsi="Cambria Math" w:eastAsia="微软雅黑" w:cs="微软雅黑"/>
                </w:rPr>
                <m:t>2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p>
          </m:sSup>
          <m:r>
            <m:rPr/>
            <w:rPr>
              <w:rFonts w:hint="eastAsia" w:ascii="Cambria Math" w:hAnsi="Cambria Math" w:eastAsia="微软雅黑" w:cs="微软雅黑"/>
            </w:rPr>
            <m:t>)</m:t>
          </m:r>
        </m:oMath>
      </m:oMathPara>
    </w:p>
    <w:p w14:paraId="47999AC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由于</w:t>
      </w:r>
    </w:p>
    <w:p w14:paraId="50D16949">
      <w:pPr>
        <w:rPr>
          <w:rFonts w:hint="eastAsia" w:ascii="微软雅黑" w:hAnsi="微软雅黑" w:eastAsia="微软雅黑" w:cs="微软雅黑"/>
          <w:i w:val="0"/>
        </w:rPr>
      </w:pPr>
      <m:oMathPara>
        <m:oMath>
          <m:r>
            <m:rPr/>
            <w:rPr>
              <w:rFonts w:hint="eastAsia" w:ascii="Cambria Math" w:hAnsi="Cambria Math" w:eastAsia="微软雅黑" w:cs="微软雅黑"/>
            </w:rPr>
            <m:t>h=</m:t>
          </m:r>
          <m:f>
            <m:fPr>
              <m:ctrlPr>
                <w:rPr>
                  <w:rFonts w:hint="eastAsia" w:ascii="Cambria Math" w:hAnsi="Cambria Math" w:eastAsia="微软雅黑" w:cs="微软雅黑"/>
                </w:rPr>
              </m:ctrlPr>
            </m:fPr>
            <m:num>
              <m:r>
                <m:rPr/>
                <w:rPr>
                  <w:rFonts w:hint="eastAsia" w:ascii="Cambria Math" w:hAnsi="Cambria Math" w:eastAsia="微软雅黑" w:cs="微软雅黑"/>
                </w:rPr>
                <m:t>1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num>
            <m:den>
              <m:r>
                <m:rPr/>
                <w:rPr>
                  <w:rFonts w:hint="eastAsia" w:ascii="Cambria Math" w:hAnsi="Cambria Math" w:eastAsia="微软雅黑" w:cs="微软雅黑"/>
                </w:rPr>
                <m:t>n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den>
          </m:f>
        </m:oMath>
      </m:oMathPara>
    </w:p>
    <w:p w14:paraId="207530E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所以：</w:t>
      </w:r>
    </w:p>
    <w:p w14:paraId="1320B2F4">
      <w:pPr>
        <w:rPr>
          <w:rFonts w:hint="eastAsia" w:ascii="微软雅黑" w:hAnsi="微软雅黑" w:eastAsia="微软雅黑" w:cs="微软雅黑"/>
          <w:i w:val="0"/>
        </w:rPr>
      </w:pPr>
      <m:oMathPara>
        <m:oMath>
          <m:sSub>
            <m:sSubPr>
              <m:ctrlPr>
                <w:rPr>
                  <w:rFonts w:hint="eastAsia" w:ascii="Cambria Math" w:hAnsi="Cambria Math" w:eastAsia="微软雅黑" w:cs="微软雅黑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</w:rPr>
                <m:t>E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e>
            <m:sub>
              <m:sSub>
                <m:sSubP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微软雅黑" w:cs="微软雅黑"/>
                    </w:rPr>
                    <m:t>T</m:t>
                  </m: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微软雅黑" w:cs="微软雅黑"/>
                    </w:rPr>
                    <m:t>n</m:t>
                  </m: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sub>
              </m:sSub>
              <m:ctrlPr>
                <w:rPr>
                  <w:rFonts w:hint="eastAsia" w:ascii="Cambria Math" w:hAnsi="Cambria Math" w:eastAsia="微软雅黑" w:cs="微软雅黑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</w:rPr>
            <m:t>=O</m:t>
          </m:r>
          <m:d>
            <m:dPr>
              <m:ctrlPr>
                <w:rPr>
                  <w:rFonts w:hint="eastAsia" w:ascii="Cambria Math" w:hAnsi="Cambria Math" w:eastAsia="微软雅黑" w:cs="微软雅黑"/>
                </w:rPr>
              </m:ctrlPr>
            </m:dPr>
            <m:e>
              <m:f>
                <m:fP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微软雅黑" w:cs="微软雅黑"/>
                    </w:rPr>
                    <m:t>1</m:t>
                  </m: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num>
                <m:den>
                  <m:sSup>
                    <m:sSupPr>
                      <m:ctrlPr>
                        <w:rPr>
                          <w:rFonts w:hint="eastAsia" w:ascii="Cambria Math" w:hAnsi="Cambria Math" w:eastAsia="微软雅黑" w:cs="微软雅黑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微软雅黑" w:cs="微软雅黑"/>
                        </w:rPr>
                        <m:t>n</m:t>
                      </m:r>
                      <m:ctrlPr>
                        <w:rPr>
                          <w:rFonts w:hint="eastAsia" w:ascii="Cambria Math" w:hAnsi="Cambria Math" w:eastAsia="微软雅黑" w:cs="微软雅黑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微软雅黑" w:cs="微软雅黑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微软雅黑" w:cs="微软雅黑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den>
              </m:f>
              <m:ctrlPr>
                <w:rPr>
                  <w:rFonts w:hint="eastAsia" w:ascii="Cambria Math" w:hAnsi="Cambria Math" w:eastAsia="微软雅黑" w:cs="微软雅黑"/>
                </w:rPr>
              </m:ctrlPr>
            </m:e>
          </m:d>
        </m:oMath>
      </m:oMathPara>
    </w:p>
    <w:p w14:paraId="26EE456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 n 翻倍时，步长减半：</w:t>
      </w:r>
    </w:p>
    <w:p w14:paraId="04B74841">
      <w:pPr>
        <w:rPr>
          <w:rFonts w:hint="eastAsia" w:ascii="微软雅黑" w:hAnsi="微软雅黑" w:eastAsia="微软雅黑" w:cs="微软雅黑"/>
          <w:i w:val="0"/>
        </w:rPr>
      </w:pPr>
      <m:oMathPara>
        <m:oMath>
          <m:r>
            <m:rPr/>
            <w:rPr>
              <w:rFonts w:hint="eastAsia" w:ascii="Cambria Math" w:hAnsi="Cambria Math" w:eastAsia="微软雅黑" w:cs="微软雅黑"/>
            </w:rPr>
            <m:t>h→h</m:t>
          </m:r>
          <m:r>
            <m:rPr/>
            <w:rPr>
              <w:rFonts w:hint="eastAsia" w:ascii="Cambria Math" w:hAnsi="Cambria Math" w:eastAsia="微软雅黑" w:cs="微软雅黑"/>
              <w:lang w:val="en-US" w:eastAsia="zh-CN"/>
            </w:rPr>
            <m:t>/</m:t>
          </m:r>
          <m:r>
            <m:rPr/>
            <w:rPr>
              <w:rFonts w:hint="eastAsia" w:ascii="Cambria Math" w:hAnsi="Cambria Math" w:eastAsia="微软雅黑" w:cs="微软雅黑"/>
            </w:rPr>
            <m:t>2</m:t>
          </m:r>
        </m:oMath>
      </m:oMathPara>
    </w:p>
    <w:p w14:paraId="3C43779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误差大约变为：</w:t>
      </w:r>
    </w:p>
    <w:p w14:paraId="11ECA15E">
      <w:pPr>
        <w:rPr>
          <w:rFonts w:hint="eastAsia" w:ascii="微软雅黑" w:hAnsi="微软雅黑" w:eastAsia="微软雅黑" w:cs="微软雅黑"/>
          <w:i w:val="0"/>
        </w:rPr>
      </w:pPr>
      <m:oMathPara>
        <m:oMath>
          <m:sSup>
            <m:sSupPr>
              <m:ctrlPr>
                <w:rPr>
                  <w:rFonts w:hint="eastAsia" w:ascii="Cambria Math" w:hAnsi="Cambria Math" w:eastAsia="微软雅黑" w:cs="微软雅黑"/>
                </w:rPr>
              </m:ctrlPr>
            </m:sSupPr>
            <m:e>
              <m:d>
                <m:dP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微软雅黑" w:cs="微软雅黑"/>
                    </w:rPr>
                    <m:t>h</m:t>
                  </m:r>
                  <m:r>
                    <m:rPr/>
                    <w:rPr>
                      <w:rFonts w:hint="eastAsia" w:ascii="Cambria Math" w:hAnsi="Cambria Math" w:eastAsia="微软雅黑" w:cs="微软雅黑"/>
                      <w:lang w:val="en-US" w:eastAsia="zh-CN"/>
                    </w:rPr>
                    <m:t>/</m:t>
                  </m:r>
                  <m:r>
                    <m:rPr/>
                    <w:rPr>
                      <w:rFonts w:hint="eastAsia" w:ascii="Cambria Math" w:hAnsi="Cambria Math" w:eastAsia="微软雅黑" w:cs="微软雅黑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e>
              </m:d>
              <m:ctrlPr>
                <w:rPr>
                  <w:rFonts w:hint="eastAsia" w:ascii="Cambria Math" w:hAnsi="Cambria Math" w:eastAsia="微软雅黑" w:cs="微软雅黑"/>
                </w:rPr>
              </m:ctrlPr>
            </m:e>
            <m:sup>
              <m:r>
                <m:rPr/>
                <w:rPr>
                  <w:rFonts w:hint="eastAsia" w:ascii="Cambria Math" w:hAnsi="Cambria Math" w:eastAsia="微软雅黑" w:cs="微软雅黑"/>
                </w:rPr>
                <m:t>2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p>
          </m:sSup>
          <m:r>
            <m:rPr/>
            <w:rPr>
              <w:rFonts w:hint="eastAsia" w:ascii="Cambria Math" w:hAnsi="Cambria Math" w:eastAsia="微软雅黑" w:cs="微软雅黑"/>
            </w:rPr>
            <m:t>=</m:t>
          </m:r>
          <m:f>
            <m:fPr>
              <m:ctrlPr>
                <w:rPr>
                  <w:rFonts w:hint="eastAsia" w:ascii="Cambria Math" w:hAnsi="Cambria Math" w:eastAsia="微软雅黑" w:cs="微软雅黑"/>
                </w:rPr>
              </m:ctrlPr>
            </m:fPr>
            <m:num>
              <m:sSup>
                <m:sSupP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微软雅黑" w:cs="微软雅黑"/>
                    </w:rPr>
                    <m:t>h</m:t>
                  </m: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微软雅黑" w:cs="微软雅黑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sup>
              </m:sSup>
              <m:ctrlPr>
                <w:rPr>
                  <w:rFonts w:hint="eastAsia" w:ascii="Cambria Math" w:hAnsi="Cambria Math" w:eastAsia="微软雅黑" w:cs="微软雅黑"/>
                </w:rPr>
              </m:ctrlPr>
            </m:num>
            <m:den>
              <m:r>
                <m:rPr/>
                <w:rPr>
                  <w:rFonts w:hint="eastAsia" w:ascii="Cambria Math" w:hAnsi="Cambria Math" w:eastAsia="微软雅黑" w:cs="微软雅黑"/>
                </w:rPr>
                <m:t>4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den>
          </m:f>
        </m:oMath>
      </m:oMathPara>
    </w:p>
    <w:p w14:paraId="6342301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即误差约减少为原来的 </w:t>
      </w:r>
      <m:oMath>
        <m:r>
          <m:rPr/>
          <w:rPr>
            <w:rFonts w:hint="eastAsia" w:ascii="Cambria Math" w:hAnsi="Cambria Math" w:eastAsia="微软雅黑" w:cs="微软雅黑"/>
          </w:rPr>
          <m:t>1</m:t>
        </m:r>
        <m:r>
          <m:rPr/>
          <w:rPr>
            <w:rFonts w:hint="eastAsia" w:ascii="Cambria Math" w:hAnsi="Cambria Math" w:eastAsia="微软雅黑" w:cs="微软雅黑"/>
            <w:lang w:val="en-US" w:eastAsia="zh-CN"/>
          </w:rPr>
          <m:t>/</m:t>
        </m:r>
        <m:r>
          <m:rPr/>
          <w:rPr>
            <w:rFonts w:hint="eastAsia" w:ascii="Cambria Math" w:hAnsi="Cambria Math" w:eastAsia="微软雅黑" w:cs="微软雅黑"/>
          </w:rPr>
          <m:t>4</m:t>
        </m:r>
      </m:oMath>
    </w:p>
    <w:p w14:paraId="4920616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从实验数据看：</w:t>
      </w:r>
    </w:p>
    <w:p w14:paraId="4CD23CAA">
      <w:pPr>
        <w:rPr>
          <w:rFonts w:hint="eastAsia" w:ascii="微软雅黑" w:hAnsi="微软雅黑" w:eastAsia="微软雅黑" w:cs="微软雅黑"/>
          <w:i w:val="0"/>
        </w:rPr>
      </w:pPr>
      <m:oMathPara>
        <m:oMath>
          <m:r>
            <m:rPr/>
            <w:rPr>
              <w:rFonts w:hint="eastAsia" w:ascii="Cambria Math" w:hAnsi="Cambria Math" w:eastAsia="微软雅黑" w:cs="微软雅黑"/>
            </w:rPr>
            <m:t>0.04159→0.01042→0.002604→0.000651</m:t>
          </m:r>
        </m:oMath>
      </m:oMathPara>
    </w:p>
    <w:p w14:paraId="578A99C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基本符合每次约缩小 4 倍的规律。</w:t>
      </w:r>
    </w:p>
    <w:p w14:paraId="03DA9CC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工程精度分析</w:t>
      </w:r>
    </w:p>
    <w:p w14:paraId="7D6B3A7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若工程计算要求位移误差小于：</w:t>
      </w:r>
    </w:p>
    <w:p w14:paraId="1C87E3C2">
      <w:pPr>
        <w:rPr>
          <w:rFonts w:hint="eastAsia" w:ascii="微软雅黑" w:hAnsi="微软雅黑" w:eastAsia="微软雅黑" w:cs="微软雅黑"/>
          <w:i w:val="0"/>
        </w:rPr>
      </w:pPr>
      <m:oMathPara>
        <m:oMath>
          <m:r>
            <m:rPr/>
            <w:rPr>
              <w:rFonts w:hint="eastAsia" w:ascii="Cambria Math" w:hAnsi="Cambria Math" w:eastAsia="微软雅黑" w:cs="微软雅黑"/>
            </w:rPr>
            <m:t>1</m:t>
          </m:r>
          <m:sSup>
            <m:sSupPr>
              <m:ctrlPr>
                <w:rPr>
                  <w:rFonts w:hint="eastAsia" w:ascii="Cambria Math" w:hAnsi="Cambria Math" w:eastAsia="微软雅黑" w:cs="微软雅黑"/>
                </w:rPr>
              </m:ctrlPr>
            </m:sSupPr>
            <m:e>
              <m:r>
                <m:rPr/>
                <w:rPr>
                  <w:rFonts w:hint="eastAsia" w:ascii="Cambria Math" w:hAnsi="Cambria Math" w:eastAsia="微软雅黑" w:cs="微软雅黑"/>
                </w:rPr>
                <m:t>0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e>
            <m:sup>
              <m:r>
                <m:rPr/>
                <w:rPr>
                  <w:rFonts w:hint="eastAsia" w:ascii="Cambria Math" w:hAnsi="Cambria Math" w:eastAsia="微软雅黑" w:cs="微软雅黑"/>
                </w:rPr>
                <m:t>−3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p>
          </m:sSup>
          <m:r>
            <m:rPr/>
            <w:rPr>
              <w:rFonts w:hint="eastAsia" w:ascii="Cambria Math" w:hAnsi="Cambria Math" w:eastAsia="微软雅黑" w:cs="微软雅黑"/>
            </w:rPr>
            <m:t xml:space="preserve"> m</m:t>
          </m:r>
        </m:oMath>
      </m:oMathPara>
    </w:p>
    <w:p w14:paraId="57A8E47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则：</w:t>
      </w:r>
    </w:p>
    <w:p w14:paraId="13F98A75">
      <w:pPr>
        <w:ind w:left="5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普通梯形误差约</w:t>
      </w:r>
      <m:oMath>
        <m:r>
          <m:rPr/>
          <w:rPr>
            <w:rFonts w:hint="eastAsia" w:ascii="Cambria Math" w:hAnsi="Cambria Math" w:eastAsia="微软雅黑" w:cs="微软雅黑"/>
          </w:rPr>
          <m:t>1.42×1</m:t>
        </m:r>
        <m:sSup>
          <m:sSupPr>
            <m:ctrlPr>
              <w:rPr>
                <w:rFonts w:hint="eastAsia" w:ascii="Cambria Math" w:hAnsi="Cambria Math" w:eastAsia="微软雅黑" w:cs="微软雅黑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</w:rPr>
              <m:t>0</m:t>
            </m:r>
            <m:ctrlPr>
              <w:rPr>
                <w:rFonts w:hint="eastAsia" w:ascii="Cambria Math" w:hAnsi="Cambria Math" w:eastAsia="微软雅黑" w:cs="微软雅黑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</w:rPr>
              <m:t>−1</m:t>
            </m:r>
            <m:ctrlPr>
              <w:rPr>
                <w:rFonts w:hint="eastAsia" w:ascii="Cambria Math" w:hAnsi="Cambria Math" w:eastAsia="微软雅黑" w:cs="微软雅黑"/>
              </w:rPr>
            </m:ctrlPr>
          </m:sup>
        </m:sSup>
      </m:oMath>
      <w:r>
        <w:rPr>
          <w:rFonts w:hint="eastAsia" w:ascii="微软雅黑" w:hAnsi="微软雅黑" w:eastAsia="微软雅黑" w:cs="微软雅黑"/>
        </w:rPr>
        <w:t>，不满足；</w:t>
      </w:r>
    </w:p>
    <w:p w14:paraId="310B5E7D">
      <w:pPr>
        <w:ind w:left="5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复化梯形在 n=16 时误差约</w:t>
      </w:r>
      <m:oMath>
        <m:r>
          <m:rPr/>
          <w:rPr>
            <w:rFonts w:hint="eastAsia" w:ascii="Cambria Math" w:hAnsi="Cambria Math" w:eastAsia="微软雅黑" w:cs="微软雅黑"/>
          </w:rPr>
          <m:t>6.51×1</m:t>
        </m:r>
        <m:sSup>
          <m:sSupPr>
            <m:ctrlPr>
              <w:rPr>
                <w:rFonts w:hint="eastAsia" w:ascii="Cambria Math" w:hAnsi="Cambria Math" w:eastAsia="微软雅黑" w:cs="微软雅黑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</w:rPr>
              <m:t>0</m:t>
            </m:r>
            <m:ctrlPr>
              <w:rPr>
                <w:rFonts w:hint="eastAsia" w:ascii="Cambria Math" w:hAnsi="Cambria Math" w:eastAsia="微软雅黑" w:cs="微软雅黑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</w:rPr>
              <m:t>−4</m:t>
            </m:r>
            <m:ctrlPr>
              <w:rPr>
                <w:rFonts w:hint="eastAsia" w:ascii="Cambria Math" w:hAnsi="Cambria Math" w:eastAsia="微软雅黑" w:cs="微软雅黑"/>
              </w:rPr>
            </m:ctrlPr>
          </m:sup>
        </m:sSup>
      </m:oMath>
      <w:r>
        <w:rPr>
          <w:rFonts w:hint="eastAsia" w:ascii="微软雅黑" w:hAnsi="微软雅黑" w:eastAsia="微软雅黑" w:cs="微软雅黑"/>
        </w:rPr>
        <w:t>，满足。</w:t>
      </w:r>
    </w:p>
    <w:p w14:paraId="6355F2C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若工程计算要求位移误差小于：</w:t>
      </w:r>
    </w:p>
    <w:p w14:paraId="1E5A3034">
      <w:pPr>
        <w:rPr>
          <w:rFonts w:hint="eastAsia" w:ascii="微软雅黑" w:hAnsi="微软雅黑" w:eastAsia="微软雅黑" w:cs="微软雅黑"/>
        </w:rPr>
      </w:pPr>
      <m:oMathPara>
        <m:oMath>
          <m:r>
            <m:rPr/>
            <w:rPr>
              <w:rFonts w:hint="eastAsia" w:ascii="Cambria Math" w:hAnsi="Cambria Math" w:eastAsia="微软雅黑" w:cs="微软雅黑"/>
            </w:rPr>
            <m:t>1</m:t>
          </m:r>
          <m:sSup>
            <m:sSupPr>
              <m:ctrlPr>
                <w:rPr>
                  <w:rFonts w:hint="eastAsia" w:ascii="Cambria Math" w:hAnsi="Cambria Math" w:eastAsia="微软雅黑" w:cs="微软雅黑"/>
                </w:rPr>
              </m:ctrlPr>
            </m:sSupPr>
            <m:e>
              <m:r>
                <m:rPr/>
                <w:rPr>
                  <w:rFonts w:hint="eastAsia" w:ascii="Cambria Math" w:hAnsi="Cambria Math" w:eastAsia="微软雅黑" w:cs="微软雅黑"/>
                </w:rPr>
                <m:t>0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e>
            <m:sup>
              <m:r>
                <m:rPr/>
                <w:rPr>
                  <w:rFonts w:hint="eastAsia" w:ascii="Cambria Math" w:hAnsi="Cambria Math" w:eastAsia="微软雅黑" w:cs="微软雅黑"/>
                </w:rPr>
                <m:t>−4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p>
          </m:sSup>
          <m:r>
            <m:rPr/>
            <w:rPr>
              <w:rFonts w:hint="eastAsia" w:ascii="Cambria Math" w:hAnsi="Cambria Math" w:eastAsia="微软雅黑" w:cs="微软雅黑"/>
            </w:rPr>
            <m:t xml:space="preserve"> m</m:t>
          </m:r>
        </m:oMath>
      </m:oMathPara>
    </w:p>
    <w:p w14:paraId="72CDC3A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则：</w:t>
      </w:r>
    </w:p>
    <w:p w14:paraId="4B66DCF1">
      <w:pPr>
        <w:ind w:left="5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复化梯形需要更大的 n，例如 n=64 时误差约</w:t>
      </w:r>
      <m:oMath>
        <m:r>
          <m:rPr/>
          <w:rPr>
            <w:rFonts w:hint="eastAsia" w:ascii="Cambria Math" w:hAnsi="Cambria Math" w:eastAsia="微软雅黑" w:cs="微软雅黑"/>
          </w:rPr>
          <m:t>4.07×1</m:t>
        </m:r>
        <m:sSup>
          <m:sSupPr>
            <m:ctrlPr>
              <w:rPr>
                <w:rFonts w:hint="eastAsia" w:ascii="Cambria Math" w:hAnsi="Cambria Math" w:eastAsia="微软雅黑" w:cs="微软雅黑"/>
              </w:rPr>
            </m:ctrlPr>
          </m:sSupPr>
          <m:e>
            <m:r>
              <m:rPr/>
              <w:rPr>
                <w:rFonts w:hint="eastAsia" w:ascii="Cambria Math" w:hAnsi="Cambria Math" w:eastAsia="微软雅黑" w:cs="微软雅黑"/>
              </w:rPr>
              <m:t>0</m:t>
            </m:r>
            <m:ctrlPr>
              <w:rPr>
                <w:rFonts w:hint="eastAsia" w:ascii="Cambria Math" w:hAnsi="Cambria Math" w:eastAsia="微软雅黑" w:cs="微软雅黑"/>
              </w:rPr>
            </m:ctrlPr>
          </m:e>
          <m:sup>
            <m:r>
              <m:rPr/>
              <w:rPr>
                <w:rFonts w:hint="eastAsia" w:ascii="Cambria Math" w:hAnsi="Cambria Math" w:eastAsia="微软雅黑" w:cs="微软雅黑"/>
              </w:rPr>
              <m:t>−5</m:t>
            </m:r>
            <m:ctrlPr>
              <w:rPr>
                <w:rFonts w:hint="eastAsia" w:ascii="Cambria Math" w:hAnsi="Cambria Math" w:eastAsia="微软雅黑" w:cs="微软雅黑"/>
              </w:rPr>
            </m:ctrlPr>
          </m:sup>
        </m:sSup>
      </m:oMath>
      <w:r>
        <w:rPr>
          <w:rFonts w:hint="eastAsia" w:ascii="微软雅黑" w:hAnsi="微软雅黑" w:eastAsia="微软雅黑" w:cs="微软雅黑"/>
        </w:rPr>
        <w:t>，满足。</w:t>
      </w:r>
    </w:p>
    <w:p w14:paraId="6729C58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实验结论</w:t>
      </w:r>
    </w:p>
    <w:p w14:paraId="37ADB548">
      <w:pPr>
        <w:ind w:left="5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普通梯形公式只利用区间端点信息，用直线近似非线性曲线，因此误差较大。</w:t>
      </w:r>
    </w:p>
    <w:p w14:paraId="50D2107D">
      <w:pPr>
        <w:ind w:left="5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复化梯形公式通过缩小步长，将大区间划分为多个小区间，可以显著减小截断误差。</w:t>
      </w:r>
    </w:p>
    <w:p w14:paraId="66F2536C">
      <w:pPr>
        <w:ind w:left="5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复化梯形公式是二阶方法，误差满足：</w:t>
      </w:r>
    </w:p>
    <w:p w14:paraId="26DBB230">
      <w:pPr>
        <w:ind w:left="567"/>
        <w:rPr>
          <w:rFonts w:hint="eastAsia" w:ascii="微软雅黑" w:hAnsi="微软雅黑" w:eastAsia="微软雅黑" w:cs="微软雅黑"/>
          <w:i w:val="0"/>
        </w:rPr>
      </w:pPr>
      <m:oMathPara>
        <m:oMath>
          <m:sSub>
            <m:sSubPr>
              <m:ctrlPr>
                <w:rPr>
                  <w:rFonts w:hint="eastAsia" w:ascii="Cambria Math" w:hAnsi="Cambria Math" w:eastAsia="微软雅黑" w:cs="微软雅黑"/>
                </w:rPr>
              </m:ctrlPr>
            </m:sSubPr>
            <m:e>
              <m:r>
                <m:rPr/>
                <w:rPr>
                  <w:rFonts w:hint="eastAsia" w:ascii="Cambria Math" w:hAnsi="Cambria Math" w:eastAsia="微软雅黑" w:cs="微软雅黑"/>
                </w:rPr>
                <m:t>E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e>
            <m:sub>
              <m:sSub>
                <m:sSubP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微软雅黑" w:cs="微软雅黑"/>
                    </w:rPr>
                    <m:t>T</m:t>
                  </m: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微软雅黑" w:cs="微软雅黑"/>
                    </w:rPr>
                    <m:t>n</m:t>
                  </m:r>
                  <m:ctrlPr>
                    <w:rPr>
                      <w:rFonts w:hint="eastAsia" w:ascii="Cambria Math" w:hAnsi="Cambria Math" w:eastAsia="微软雅黑" w:cs="微软雅黑"/>
                    </w:rPr>
                  </m:ctrlPr>
                </m:sub>
              </m:sSub>
              <m:ctrlPr>
                <w:rPr>
                  <w:rFonts w:hint="eastAsia" w:ascii="Cambria Math" w:hAnsi="Cambria Math" w:eastAsia="微软雅黑" w:cs="微软雅黑"/>
                </w:rPr>
              </m:ctrlPr>
            </m:sub>
          </m:sSub>
          <m:r>
            <m:rPr/>
            <w:rPr>
              <w:rFonts w:hint="eastAsia" w:ascii="Cambria Math" w:hAnsi="Cambria Math" w:eastAsia="微软雅黑" w:cs="微软雅黑"/>
            </w:rPr>
            <m:t>=O(</m:t>
          </m:r>
          <m:sSup>
            <m:sSupPr>
              <m:ctrlPr>
                <w:rPr>
                  <w:rFonts w:hint="eastAsia" w:ascii="Cambria Math" w:hAnsi="Cambria Math" w:eastAsia="微软雅黑" w:cs="微软雅黑"/>
                </w:rPr>
              </m:ctrlPr>
            </m:sSupPr>
            <m:e>
              <m:r>
                <m:rPr/>
                <w:rPr>
                  <w:rFonts w:hint="eastAsia" w:ascii="Cambria Math" w:hAnsi="Cambria Math" w:eastAsia="微软雅黑" w:cs="微软雅黑"/>
                </w:rPr>
                <m:t>h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e>
            <m:sup>
              <m:r>
                <m:rPr/>
                <w:rPr>
                  <w:rFonts w:hint="eastAsia" w:ascii="Cambria Math" w:hAnsi="Cambria Math" w:eastAsia="微软雅黑" w:cs="微软雅黑"/>
                </w:rPr>
                <m:t>2</m:t>
              </m:r>
              <m:ctrlPr>
                <w:rPr>
                  <w:rFonts w:hint="eastAsia" w:ascii="Cambria Math" w:hAnsi="Cambria Math" w:eastAsia="微软雅黑" w:cs="微软雅黑"/>
                </w:rPr>
              </m:ctrlPr>
            </m:sup>
          </m:sSup>
          <m:r>
            <m:rPr/>
            <w:rPr>
              <w:rFonts w:hint="eastAsia" w:ascii="Cambria Math" w:hAnsi="Cambria Math" w:eastAsia="微软雅黑" w:cs="微软雅黑"/>
            </w:rPr>
            <m:t>)</m:t>
          </m:r>
        </m:oMath>
      </m:oMathPara>
    </w:p>
    <w:p w14:paraId="32299418">
      <w:pPr>
        <w:numPr>
          <w:ilvl w:val="0"/>
          <w:numId w:val="7"/>
        </w:numPr>
        <w:ind w:left="5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对于工程位移计算，如果精度要求为 </w:t>
      </w:r>
      <m:oMath>
        <m:r>
          <m:rPr/>
          <w:rPr>
            <w:rFonts w:hint="default" w:ascii="Cambria Math" w:hAnsi="Cambria Math" w:eastAsia="微软雅黑"/>
          </w:rPr>
          <m:t>1</m:t>
        </m:r>
        <m:sSup>
          <m:sSupPr>
            <m:ctrlPr>
              <w:rPr>
                <w:rFonts w:hint="default" w:ascii="Cambria Math" w:hAnsi="Cambria Math" w:eastAsia="微软雅黑"/>
              </w:rPr>
            </m:ctrlPr>
          </m:sSupPr>
          <m:e>
            <m:r>
              <m:rPr/>
              <w:rPr>
                <w:rFonts w:hint="default" w:ascii="Cambria Math" w:hAnsi="Cambria Math" w:eastAsia="微软雅黑"/>
              </w:rPr>
              <m:t>0</m:t>
            </m:r>
            <m:ctrlPr>
              <w:rPr>
                <w:rFonts w:ascii="Cambria Math" w:hAnsi="Cambria Math" w:eastAsia="微软雅黑"/>
              </w:rPr>
            </m:ctrlPr>
          </m:e>
          <m:sup>
            <m:r>
              <m:rPr/>
              <w:rPr>
                <w:rFonts w:hint="default" w:ascii="Cambria Math" w:hAnsi="Cambria Math" w:eastAsia="微软雅黑"/>
              </w:rPr>
              <m:t>−3</m:t>
            </m:r>
            <m:ctrlPr>
              <w:rPr>
                <w:rFonts w:ascii="Cambria Math" w:hAnsi="Cambria Math" w:eastAsia="微软雅黑"/>
              </w:rPr>
            </m:ctrlPr>
          </m:sup>
        </m:sSup>
        <m:r>
          <m:rPr/>
          <w:rPr>
            <w:rFonts w:hint="default" w:ascii="Cambria Math" w:hAnsi="Cambria Math" w:eastAsia="微软雅黑"/>
          </w:rPr>
          <m:t>m</m:t>
        </m:r>
      </m:oMath>
      <w:r>
        <w:rPr>
          <w:rFonts w:hint="eastAsia" w:ascii="微软雅黑" w:hAnsi="微软雅黑" w:eastAsia="微软雅黑" w:cs="微软雅黑"/>
        </w:rPr>
        <w:t>，复化梯形公式取 n=16 可以满足要求。</w:t>
      </w:r>
    </w:p>
    <w:p w14:paraId="45E299F2">
      <w:pPr>
        <w:ind w:left="5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数值积分算法具有线性性、稳定性和收敛性，适合工程中速度积分、载荷积分、能量积分、信号处理等问题。</w:t>
      </w:r>
    </w:p>
    <w:sectPr>
      <w:pgSz w:w="11906" w:h="16838"/>
      <w:pgMar w:top="1417" w:right="1417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KaTeX_Math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KaTeX_Size4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Size2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Size3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0644DB"/>
    <w:multiLevelType w:val="singleLevel"/>
    <w:tmpl w:val="FB0644DB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C65951"/>
    <w:rsid w:val="545F397D"/>
    <w:rsid w:val="60EE7F7A"/>
    <w:rsid w:val="6C641F39"/>
    <w:rsid w:val="722A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44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8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TML Code"/>
    <w:basedOn w:val="134"/>
    <w:semiHidden/>
    <w:unhideWhenUsed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4"/>
    <w:link w:val="25"/>
    <w:qFormat/>
    <w:uiPriority w:val="99"/>
  </w:style>
  <w:style w:type="character" w:customStyle="1" w:styleId="139">
    <w:name w:val="Footer Char"/>
    <w:basedOn w:val="134"/>
    <w:link w:val="24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4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4"/>
    <w:link w:val="19"/>
    <w:uiPriority w:val="99"/>
  </w:style>
  <w:style w:type="character" w:customStyle="1" w:styleId="148">
    <w:name w:val="Body Text 2 Char"/>
    <w:basedOn w:val="134"/>
    <w:link w:val="28"/>
    <w:uiPriority w:val="99"/>
  </w:style>
  <w:style w:type="character" w:customStyle="1" w:styleId="149">
    <w:name w:val="Body Text 3 Char"/>
    <w:basedOn w:val="134"/>
    <w:link w:val="17"/>
    <w:uiPriority w:val="99"/>
    <w:rPr>
      <w:sz w:val="16"/>
      <w:szCs w:val="16"/>
    </w:rPr>
  </w:style>
  <w:style w:type="character" w:customStyle="1" w:styleId="150">
    <w:name w:val="Macro Text Char"/>
    <w:basedOn w:val="134"/>
    <w:link w:val="2"/>
    <w:uiPriority w:val="99"/>
    <w:rPr>
      <w:rFonts w:ascii="Courier New" w:hAnsi="Courier New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4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Code"/>
    <w:qFormat/>
    <w:uiPriority w:val="0"/>
    <w:pPr>
      <w:spacing w:before="0" w:after="0" w:line="240" w:lineRule="auto"/>
    </w:pPr>
    <w:rPr>
      <w:rFonts w:ascii="Consolas" w:hAnsi="Consolas" w:eastAsiaTheme="minorEastAsia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619</Words>
  <Characters>804</Characters>
  <Lines>0</Lines>
  <Paragraphs>0</Paragraphs>
  <TotalTime>4</TotalTime>
  <ScaleCrop>false</ScaleCrop>
  <LinksUpToDate>false</LinksUpToDate>
  <CharactersWithSpaces>833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Elk</cp:lastModifiedBy>
  <dcterms:modified xsi:type="dcterms:W3CDTF">2026-06-03T15:26:47Z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eyJoZGlkIjoiZDhiOWNjYjRkMjExMGQ3NDBhNTAwOGZiYmNhZmQyZDMiLCJ1c2VySWQiOiI4MjIwNDA1MzQifQ==</vt:lpwstr>
  </property>
  <property fmtid="{D5CDD505-2E9C-101B-9397-08002B2CF9AE}" pid="3" name="KSOProductBuildVer">
    <vt:lpwstr>2052-12.1.0.26375</vt:lpwstr>
  </property>
  <property fmtid="{D5CDD505-2E9C-101B-9397-08002B2CF9AE}" pid="4" name="ICV">
    <vt:lpwstr>5B9138F7C947452F9ACC0539CD8735E3_13</vt:lpwstr>
  </property>
</Properties>
</file>